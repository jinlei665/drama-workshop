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115F3">
      <w:pPr>
        <w:pStyle w:val="3"/>
      </w:pPr>
      <w:r>
        <w:t>忘川不忘</w:t>
      </w:r>
    </w:p>
    <w:p w14:paraId="48C2706A"/>
    <w:p w14:paraId="613F18B7">
      <w:pPr>
        <w:pStyle w:val="4"/>
      </w:pPr>
      <w:r>
        <w:t>故事梗概</w:t>
      </w:r>
    </w:p>
    <w:p w14:paraId="7A660FE0">
      <w:r>
        <w:t>二十五岁的插画师林小满回到家乡照顾患有阿尔茨海默症的祖母陈素梅。在陪伴祖母逐渐遗忘世界的过程中，小满通过整理旧物、倾听祖母的碎片化记忆，重新认识了这位坚强了一辈子的老人，也治愈了自己在城市中迷失的心灵。故事展现了记忆会消失，但爱永存的主题。</w:t>
      </w:r>
    </w:p>
    <w:p w14:paraId="22A6B186"/>
    <w:p w14:paraId="3B5CF95A">
      <w:pPr>
        <w:pStyle w:val="4"/>
      </w:pPr>
      <w:r>
        <w:t>主要角色</w:t>
      </w:r>
    </w:p>
    <w:p w14:paraId="49485735">
      <w:pPr>
        <w:ind w:left="0" w:hanging="142"/>
      </w:pPr>
      <w:r>
        <w:rPr>
          <w:rFonts w:ascii="宋体" w:hAnsi="宋体" w:eastAsia="宋体"/>
          <w:color w:val="000000"/>
          <w:sz w:val="22"/>
        </w:rPr>
        <w:t xml:space="preserve">• </w:t>
      </w:r>
      <w:r>
        <w:t>林小满：25岁，插画师，性格内向敏感，在大城市打拼多年后回到家乡</w:t>
      </w:r>
    </w:p>
    <w:p w14:paraId="0161A906">
      <w:pPr>
        <w:ind w:left="0" w:hanging="142"/>
      </w:pPr>
      <w:r>
        <w:rPr>
          <w:rFonts w:ascii="宋体" w:hAnsi="宋体" w:eastAsia="宋体"/>
          <w:color w:val="000000"/>
          <w:sz w:val="22"/>
        </w:rPr>
        <w:t xml:space="preserve">• </w:t>
      </w:r>
      <w:r>
        <w:t>陈素梅：78岁，退休小学语文老师，患有阿尔茨海默症，年轻时是村里的知识分子，温柔坚韧</w:t>
      </w:r>
    </w:p>
    <w:p w14:paraId="25C66C90">
      <w:pPr>
        <w:ind w:left="0" w:hanging="142"/>
      </w:pPr>
      <w:r>
        <w:rPr>
          <w:rFonts w:ascii="宋体" w:hAnsi="宋体" w:eastAsia="宋体"/>
          <w:color w:val="000000"/>
          <w:sz w:val="22"/>
        </w:rPr>
        <w:t xml:space="preserve">• </w:t>
      </w:r>
      <w:r>
        <w:t>林建国：55岁，小满的父亲，工厂工人，不善表达但深爱家人</w:t>
      </w:r>
    </w:p>
    <w:p w14:paraId="7BD2481A">
      <w:pPr>
        <w:ind w:left="0" w:hanging="142"/>
      </w:pPr>
      <w:r>
        <w:rPr>
          <w:rFonts w:ascii="宋体" w:hAnsi="宋体" w:eastAsia="宋体"/>
          <w:color w:val="000000"/>
          <w:sz w:val="22"/>
        </w:rPr>
        <w:t xml:space="preserve">• </w:t>
      </w:r>
      <w:r>
        <w:t>王淑芬：52岁，小满的母亲，菜市场摊主，热心开朗</w:t>
      </w:r>
    </w:p>
    <w:p w14:paraId="6E04E4D3"/>
    <w:p w14:paraId="39D52071">
      <w:pPr>
        <w:pStyle w:val="169"/>
        <w:pBdr>
          <w:top w:val="single" w:color="CCCCCC" w:sz="8" w:space="0"/>
        </w:pBdr>
        <w:spacing w:after="240"/>
      </w:pPr>
    </w:p>
    <w:p w14:paraId="7A91913E"/>
    <w:p w14:paraId="1AFEEE54">
      <w:r>
        <w:t>早晨五点半，林小满被楼下的声音吵醒。她翻了个身，看了一眼手机，又闭上眼睛。这已经是她回乡的第三天，生物钟还在城市时间。</w:t>
      </w:r>
    </w:p>
    <w:p w14:paraId="482536B0"/>
    <w:p w14:paraId="162C5F3C">
      <w:r>
        <w:t>声音是从厨房传来的，锅碗瓢盆碰撞的动静，夹杂着细碎的说话声。小满坐起来，揉了揉眼睛，套上拖鞋下楼。</w:t>
      </w:r>
    </w:p>
    <w:p w14:paraId="157EEBBD"/>
    <w:p w14:paraId="3D9290E0">
      <w:r>
        <w:t>"妈，您怎么起这么早。"小满站在厨房门口。</w:t>
      </w:r>
    </w:p>
    <w:p w14:paraId="2410ADFF"/>
    <w:p w14:paraId="227034B6">
      <w:r>
        <w:t>陈素梅正站在灶台前，手里拿着锅铲，对着空气说话："建国，你看看这白菜，昨天刚买的，今天就不新鲜了。"</w:t>
      </w:r>
    </w:p>
    <w:p w14:paraId="4216C2F8"/>
    <w:p w14:paraId="0CFF1F29">
      <w:r>
        <w:t>林建国已经坐在餐桌旁喝粥，看见小满，指了指椅子："吃早饭吧，你妈又犯病了。"</w:t>
      </w:r>
    </w:p>
    <w:p w14:paraId="05B7964E"/>
    <w:p w14:paraId="58DA3A2C">
      <w:r>
        <w:t>小满走到陈素梅身后，轻轻拍她的后背："奶奶，是我，小满。"</w:t>
      </w:r>
    </w:p>
    <w:p w14:paraId="307EA42F"/>
    <w:p w14:paraId="74609C09">
      <w:r>
        <w:t>陈素梅转过身，浑浊的眼睛在小满脸上停留了几秒："建国，这是谁家的孩子？"</w:t>
      </w:r>
    </w:p>
    <w:p w14:paraId="0EFED6F8"/>
    <w:p w14:paraId="0E888C32">
      <w:r>
        <w:t>"我是小满，您的孙女。"小满说。</w:t>
      </w:r>
    </w:p>
    <w:p w14:paraId="2E40ADCC"/>
    <w:p w14:paraId="1FD42031">
      <w:r>
        <w:t>陈素梅笑了，皱纹挤在一起："哦，小满啊，长这么大了。上幼儿园了没有？"</w:t>
      </w:r>
    </w:p>
    <w:p w14:paraId="799E3449"/>
    <w:p w14:paraId="4939257B">
      <w:r>
        <w:t>小满鼻子一酸。她转过身坐到餐桌旁，端起粥碗："爸，奶奶的药吃了吗？"</w:t>
      </w:r>
    </w:p>
    <w:p w14:paraId="3829F40B"/>
    <w:p w14:paraId="194C64E8">
      <w:r>
        <w:t>"吃了。"林建国放下筷子，"今天上午带她去医院复查，你在家休息吧，刚回来，累着了吧。"</w:t>
      </w:r>
    </w:p>
    <w:p w14:paraId="26B09B40"/>
    <w:p w14:paraId="70581C14">
      <w:r>
        <w:t>"不累。"小满低头喝粥，"我跟你们一起去。"</w:t>
      </w:r>
    </w:p>
    <w:p w14:paraId="7BEE89D2"/>
    <w:p w14:paraId="1EBD4F27">
      <w:r>
        <w:t>王淑芬从外面进来，手里提着两袋子青菜："刚从菜市场回来，今天的菜新鲜。看见没，还有你最爱吃的空心菜。"</w:t>
      </w:r>
    </w:p>
    <w:p w14:paraId="6B5B909B"/>
    <w:p w14:paraId="1C20A6A9">
      <w:r>
        <w:t>小满站起来接过袋子："妈，您歇会儿。"</w:t>
      </w:r>
    </w:p>
    <w:p w14:paraId="66480264"/>
    <w:p w14:paraId="7D3C7D88">
      <w:r>
        <w:t>"不用不用，我习惯了。"王淑芬把菜放进厨房，出来看到陈素梅还在灶台前翻炒那锅已经煮好的粥，走过去拿过锅铲，"妈，粥都煮烂了，您歇会儿吧。"</w:t>
      </w:r>
    </w:p>
    <w:p w14:paraId="21961A09"/>
    <w:p w14:paraId="047CAAA2">
      <w:r>
        <w:t>陈素梅松开手，走到餐桌旁坐下："淑芬，你看看，建国又不听我的话，非要买那家肉铺的肉，比隔壁老张家的贵两块钱。"</w:t>
      </w:r>
    </w:p>
    <w:p w14:paraId="4005754B"/>
    <w:p w14:paraId="7A836A4D">
      <w:r>
        <w:t>王淑芬看了小满一眼，小满低头吃饭。</w:t>
      </w:r>
    </w:p>
    <w:p w14:paraId="7F1F1399"/>
    <w:p w14:paraId="6E832BBD">
      <w:r>
        <w:t>"老张家关了，妈，上个月就搬走了。"王淑芬盛了一碗粥放到陈素梅面前。</w:t>
      </w:r>
    </w:p>
    <w:p w14:paraId="09DE61D9"/>
    <w:p w14:paraId="7A50098C">
      <w:r>
        <w:t>"关了？"陈素梅愣住，"搬哪儿去了？"</w:t>
      </w:r>
    </w:p>
    <w:p w14:paraId="21078C51"/>
    <w:p w14:paraId="1177EC71">
      <w:r>
        <w:t>"回老家了，孙子要结婚，去帮忙带娃了。"</w:t>
      </w:r>
    </w:p>
    <w:p w14:paraId="18A51F47"/>
    <w:p w14:paraId="42EA9978">
      <w:r>
        <w:t>陈素梅"哦"了一声，拿起勺子喝粥，突然问："小满呢？上幼儿园了没有？"</w:t>
      </w:r>
    </w:p>
    <w:p w14:paraId="7FD4960F"/>
    <w:p w14:paraId="5176776B">
      <w:r>
        <w:t>小满握紧了勺子。</w:t>
      </w:r>
    </w:p>
    <w:p w14:paraId="482C650B"/>
    <w:p w14:paraId="0BD34AE1">
      <w:r>
        <w:t>上午九点，林建国开着三轮车载着陈素梅和小满去医院。路上，陈素梅一直念叨着要去学校上课。</w:t>
      </w:r>
    </w:p>
    <w:p w14:paraId="4FCFD638"/>
    <w:p w14:paraId="66BFC3EC">
      <w:r>
        <w:t>"第一节是语文，我得去看看孩子们有没有背课文。"陈素梅坐在后座，抓着三轮车栏杆。</w:t>
      </w:r>
    </w:p>
    <w:p w14:paraId="6CB2E623"/>
    <w:p w14:paraId="06279975">
      <w:r>
        <w:t>"妈，您退休二十年了。"林建国在前头说。</w:t>
      </w:r>
    </w:p>
    <w:p w14:paraId="3523F54C"/>
    <w:p w14:paraId="440D4367">
      <w:r>
        <w:t>"退休？"陈素梅不解，"谁说我退休了？我还年轻着呢。"</w:t>
      </w:r>
    </w:p>
    <w:p w14:paraId="092A04BB"/>
    <w:p w14:paraId="50B8AC18">
      <w:r>
        <w:t>小满坐在陈素梅身边，握住她的手。那只手很瘦，青筋凸起，手掌上有常年握笔留下的茧子。</w:t>
      </w:r>
    </w:p>
    <w:p w14:paraId="1F560B96"/>
    <w:p w14:paraId="58E4E60F">
      <w:r>
        <w:t>"奶奶，您当老师的时候，是不是特别严？"小满问。</w:t>
      </w:r>
    </w:p>
    <w:p w14:paraId="1B56E194"/>
    <w:p w14:paraId="722D08FA">
      <w:r>
        <w:t>陈素梅的眼睛亮了："不严怎么行？孩子们要是不认真，将来考不上大学。当年那个小刘，我抓着他补了一学期的数学，后来考上重点高中了，现在在北京当医生呢。"</w:t>
      </w:r>
    </w:p>
    <w:p w14:paraId="5F35A2B5"/>
    <w:p w14:paraId="75003213">
      <w:r>
        <w:t>"您记得这么多学生的事啊。"</w:t>
      </w:r>
    </w:p>
    <w:p w14:paraId="01D229EE"/>
    <w:p w14:paraId="08724074">
      <w:r>
        <w:t>"怎么不记得？"陈素梅说，"每个孩子都是我的心头肉。你看那个小张，上课老爱睡觉，我每天给他讲道理，后来考上师范了，现在也在当老师。"</w:t>
      </w:r>
    </w:p>
    <w:p w14:paraId="4DF003F9"/>
    <w:p w14:paraId="373B53D0">
      <w:r>
        <w:t>小满听着，心想，奶奶记得所有学生，却忘了自己。</w:t>
      </w:r>
    </w:p>
    <w:p w14:paraId="5691A4EA"/>
    <w:p w14:paraId="6D915206">
      <w:r>
        <w:t>医院里排队的人很多。陈素梅坐在长椅上，盯着墙上的电视屏幕出神。电视里放着一档综艺节目，一群年轻人嘻嘻哈哈。</w:t>
      </w:r>
    </w:p>
    <w:p w14:paraId="49BBC66D"/>
    <w:p w14:paraId="46CAEB3A">
      <w:r>
        <w:t>"这是哪个台？"陈素梅问小满。</w:t>
      </w:r>
    </w:p>
    <w:p w14:paraId="008C21C5"/>
    <w:p w14:paraId="5C187229">
      <w:r>
        <w:t>"湖南台。"</w:t>
      </w:r>
    </w:p>
    <w:p w14:paraId="12942FBC"/>
    <w:p w14:paraId="6900DE29">
      <w:r>
        <w:t>"我们村什么时候能看上电视？"陈素梅困惑，"你爸说等攒够了钱就买。"</w:t>
      </w:r>
    </w:p>
    <w:p w14:paraId="4A80646F"/>
    <w:p w14:paraId="5D76E220">
      <w:r>
        <w:t>小满握紧了奶奶的手："奶奶，现在家家都有电视了。"</w:t>
      </w:r>
    </w:p>
    <w:p w14:paraId="35C06091"/>
    <w:p w14:paraId="41BDF4F5">
      <w:r>
        <w:t>"真的？"陈素梅眼睛一亮，"那我能看新闻联播吗？"</w:t>
      </w:r>
    </w:p>
    <w:p w14:paraId="76F1201C"/>
    <w:p w14:paraId="4F734FFD">
      <w:r>
        <w:t>"能，每天七点都能看。"</w:t>
      </w:r>
    </w:p>
    <w:p w14:paraId="1D01A198"/>
    <w:p w14:paraId="32D12706">
      <w:r>
        <w:t>陈素梅笑了，像个得到糖果的孩子。</w:t>
      </w:r>
    </w:p>
    <w:p w14:paraId="532FC779"/>
    <w:p w14:paraId="3906836F">
      <w:r>
        <w:t>医生诊室里，李医生拿着检查报告："病情进展了，记忆力衰退速度比预计的快。建议住院治疗，家里有人能全天照顾吗？"</w:t>
      </w:r>
    </w:p>
    <w:p w14:paraId="210D016A"/>
    <w:p w14:paraId="553B51B5">
      <w:r>
        <w:t>"能。"小满说，"我会照顾她。"</w:t>
      </w:r>
    </w:p>
    <w:p w14:paraId="6CA7E5DE"/>
    <w:p w14:paraId="6D474A87">
      <w:r>
        <w:t>李医生抬头看了一眼小满："你是她孙女？在北京工作吧？"</w:t>
      </w:r>
    </w:p>
    <w:p w14:paraId="6CC3E74C"/>
    <w:p w14:paraId="0CA43F7B">
      <w:r>
        <w:t>"嗯，刚辞职。"</w:t>
      </w:r>
    </w:p>
    <w:p w14:paraId="5E080AD2"/>
    <w:p w14:paraId="6E60794F">
      <w:r>
        <w:t>"考虑清楚了吗？照顾阿尔茨海默症患者很辛苦的，而且病情是不可逆的，只会越来越严重。"</w:t>
      </w:r>
    </w:p>
    <w:p w14:paraId="4BD71727"/>
    <w:p w14:paraId="024389CD">
      <w:r>
        <w:t>"考虑清楚了。"小满说。</w:t>
      </w:r>
    </w:p>
    <w:p w14:paraId="76DA1C62"/>
    <w:p w14:paraId="08CD6878">
      <w:r>
        <w:t>回到家，小满开始收拾奶奶的房间。陈素梅的书桌抽屉里装满了旧物：泛黄的照片、褪色的证书、孩子们送的小礼物。</w:t>
      </w:r>
    </w:p>
    <w:p w14:paraId="45DBF366"/>
    <w:p w14:paraId="25264696">
      <w:r>
        <w:t>最下层抽屉里有一个铁盒，用红布包着。小满打开，里面是一叠信，信封上写着"素梅收"，字迹工整有力。</w:t>
      </w:r>
    </w:p>
    <w:p w14:paraId="5A7A558B"/>
    <w:p w14:paraId="5D1EE2CA">
      <w:r>
        <w:t>小满抽出几封，是1958年的。</w:t>
      </w:r>
    </w:p>
    <w:p w14:paraId="60A6FAE0"/>
    <w:p w14:paraId="329E3695">
      <w:r>
        <w:t>"素梅，我现在在部队，一切都好。这里天很冷，但是能看见雪，我想你肯定没见过这么多雪。"</w:t>
      </w:r>
    </w:p>
    <w:p w14:paraId="7AC05DB2"/>
    <w:p w14:paraId="6E2B411F">
      <w:r>
        <w:t>"素梅，我申请留下来再干一年，等退役了就回家娶你。"</w:t>
      </w:r>
    </w:p>
    <w:p w14:paraId="7453E0FE"/>
    <w:p w14:paraId="10406D6B">
      <w:r>
        <w:t>"素梅，我想吃你做的红烧肉了。"</w:t>
      </w:r>
    </w:p>
    <w:p w14:paraId="2F0ED168"/>
    <w:p w14:paraId="532918DF">
      <w:r>
        <w:t>小满看信封的署名，是"陈建军"。她记得这个名字，是爷爷的名字，十年前就去世了。</w:t>
      </w:r>
    </w:p>
    <w:p w14:paraId="23384257"/>
    <w:p w14:paraId="373C328C">
      <w:r>
        <w:t>"奶奶，爷爷给您写过这么多信啊。"小满拿着信走出房间。</w:t>
      </w:r>
    </w:p>
    <w:p w14:paraId="0F350AA7"/>
    <w:p w14:paraId="1454FFAD">
      <w:r>
        <w:t>陈素梅正坐在客厅沙发上，看着窗外的梧桐树出神。听见小满的声音，她转过头："什么信？"</w:t>
      </w:r>
    </w:p>
    <w:p w14:paraId="5D0A098E"/>
    <w:p w14:paraId="05778598">
      <w:r>
        <w:t>小满把信递过去："爷爷写给您的。"</w:t>
      </w:r>
    </w:p>
    <w:p w14:paraId="07B7B313"/>
    <w:p w14:paraId="51E160A0">
      <w:r>
        <w:t>陈素梅接过信，颤抖着打开，看了半天："建军？"</w:t>
      </w:r>
    </w:p>
    <w:p w14:paraId="7FAE6D4A"/>
    <w:p w14:paraId="4004A0A8">
      <w:r>
        <w:t>"对，爷爷。"</w:t>
      </w:r>
    </w:p>
    <w:p w14:paraId="1EEE9BEB"/>
    <w:p w14:paraId="24993D72">
      <w:r>
        <w:t>陈素梅眼眶红了："他现在还在部队吗？"</w:t>
      </w:r>
    </w:p>
    <w:p w14:paraId="0B0AEBEA"/>
    <w:p w14:paraId="417074E1">
      <w:r>
        <w:t>小满哽咽："奶奶，爷爷十年前就走了。"</w:t>
      </w:r>
    </w:p>
    <w:p w14:paraId="6707A346"/>
    <w:p w14:paraId="7E3FA652">
      <w:r>
        <w:t>陈素梅愣住，手里的信飘落在地："走了？"</w:t>
      </w:r>
    </w:p>
    <w:p w14:paraId="6CA603F5"/>
    <w:p w14:paraId="67A61123">
      <w:r>
        <w:t>"嗯，走得很安详。"</w:t>
      </w:r>
    </w:p>
    <w:p w14:paraId="137D29C3"/>
    <w:p w14:paraId="38958289">
      <w:r>
        <w:t>陈素梅低下头，肩膀微微颤抖。小满走过去，轻轻抱住她。</w:t>
      </w:r>
    </w:p>
    <w:p w14:paraId="3C74E5BE"/>
    <w:p w14:paraId="6ACC3D2C">
      <w:r>
        <w:t>"他答应我要回来的。"陈素梅说，声音很轻。</w:t>
      </w:r>
    </w:p>
    <w:p w14:paraId="6F9B3F85"/>
    <w:p w14:paraId="72F962A3">
      <w:r>
        <w:t>"他回来了。"小满说，"他回来陪您，陪了您一辈子。"</w:t>
      </w:r>
    </w:p>
    <w:p w14:paraId="36E60774"/>
    <w:p w14:paraId="5E95659A">
      <w:r>
        <w:t>陈素梅抬起头，眼泪顺着皱纹流下来："我忘了。"</w:t>
      </w:r>
    </w:p>
    <w:p w14:paraId="13B550F2"/>
    <w:p w14:paraId="22A427CC">
      <w:r>
        <w:t>"没关系，我帮您记着。"小满擦掉奶奶的眼泪。</w:t>
      </w:r>
    </w:p>
    <w:p w14:paraId="28D7C5C5"/>
    <w:p w14:paraId="1AFBE955">
      <w:r>
        <w:t>晚上，小满坐在书桌前画画。她画奶奶年轻时的样子，穿着朴素的蓝布衣服，站在教室里给孩子们上课。窗外，梧桐树的影子投在墙上，像一幅水墨画。</w:t>
      </w:r>
    </w:p>
    <w:p w14:paraId="1F729576"/>
    <w:p w14:paraId="00E6FCE8">
      <w:r>
        <w:t>手机响了，是北京的公司人事打来的。</w:t>
      </w:r>
    </w:p>
    <w:p w14:paraId="68C34CA0"/>
    <w:p w14:paraId="57939215">
      <w:r>
        <w:t>"小满，你真的不回来了吗？"人事问，"项目组很缺人手。"</w:t>
      </w:r>
    </w:p>
    <w:p w14:paraId="0176BE22"/>
    <w:p w14:paraId="2A8BD885">
      <w:r>
        <w:t>"不回了。"小满说，"家里有事。"</w:t>
      </w:r>
    </w:p>
    <w:p w14:paraId="12CD11A9"/>
    <w:p w14:paraId="28EE3F01">
      <w:r>
        <w:t>"你的作品集大家都很喜欢，如果以后想回来，随时联系。"</w:t>
      </w:r>
    </w:p>
    <w:p w14:paraId="27B5F5D9"/>
    <w:p w14:paraId="548D9DDF">
      <w:r>
        <w:t>"谢谢。"</w:t>
      </w:r>
    </w:p>
    <w:p w14:paraId="404BBFD7"/>
    <w:p w14:paraId="262D193D">
      <w:r>
        <w:t>挂了电话，小满翻开自己的画册，里面画着城市的风景：高楼大厦、霓虹灯光、繁忙的街道。最后一页画的是一扇窗户，窗外是蓝色的天空，画边写着"我想回家"。</w:t>
      </w:r>
    </w:p>
    <w:p w14:paraId="5603CC51"/>
    <w:p w14:paraId="712103FF">
      <w:r>
        <w:t>第二天一早，陈素梅又忘了昨天的事。</w:t>
      </w:r>
    </w:p>
    <w:p w14:paraId="47B6D093"/>
    <w:p w14:paraId="5FF8601A">
      <w:r>
        <w:t>"小满，你怎么在这儿？"陈素梅看见小满下楼，"不上学吗？"</w:t>
      </w:r>
    </w:p>
    <w:p w14:paraId="29FB7EE0"/>
    <w:p w14:paraId="65F82C36">
      <w:r>
        <w:t>"我毕业了。"小满说，"我在家陪您。"</w:t>
      </w:r>
    </w:p>
    <w:p w14:paraId="568A5283"/>
    <w:p w14:paraId="1A2622B6">
      <w:r>
        <w:t>陈素梅愣了愣："你爸呢？"</w:t>
      </w:r>
    </w:p>
    <w:p w14:paraId="48D1C400"/>
    <w:p w14:paraId="2DC6E946">
      <w:r>
        <w:t>"爸上班去了。"</w:t>
      </w:r>
    </w:p>
    <w:p w14:paraId="18FB9FE1"/>
    <w:p w14:paraId="625F3A9A">
      <w:r>
        <w:t>陈素梅走到厨房，拿起锅铲："我得给建国做早饭，他早上七点就要出门。"</w:t>
      </w:r>
    </w:p>
    <w:p w14:paraId="0B42184B"/>
    <w:p w14:paraId="58FFA8F7">
      <w:r>
        <w:t>小满看了一眼墙上的挂钟，已经九点了："奶奶，爸早走了。"</w:t>
      </w:r>
    </w:p>
    <w:p w14:paraId="329543FC"/>
    <w:p w14:paraId="5BF79834">
      <w:r>
        <w:t>"走了？"陈素梅疑惑，"我怎么不知道？"</w:t>
      </w:r>
    </w:p>
    <w:p w14:paraId="1FDBF517"/>
    <w:p w14:paraId="7DFD320B">
      <w:r>
        <w:t>小满走到奶奶身边，拿过锅铲："您去做别的事吧，我来做饭。"</w:t>
      </w:r>
    </w:p>
    <w:p w14:paraId="65D3E671"/>
    <w:p w14:paraId="6D3262F3">
      <w:r>
        <w:t>陈素梅松开手，走到客厅，坐在沙发上，拿起遥控器对着电视乱按。</w:t>
      </w:r>
    </w:p>
    <w:p w14:paraId="220852DE"/>
    <w:p w14:paraId="05A437B5">
      <w:r>
        <w:t>小满在厨房切菜，听见奶奶在客厅里念叨："建国，建国。"</w:t>
      </w:r>
    </w:p>
    <w:p w14:paraId="3ADE24AA"/>
    <w:p w14:paraId="50B725E2">
      <w:r>
        <w:t>她放下菜刀，走进客厅："奶奶，您在叫爸爸？"</w:t>
      </w:r>
    </w:p>
    <w:p w14:paraId="117345D0"/>
    <w:p w14:paraId="2E322439">
      <w:r>
        <w:t>陈素梅指着电视："建国刚才在这里，我看见他了。"</w:t>
      </w:r>
    </w:p>
    <w:p w14:paraId="4B198714"/>
    <w:p w14:paraId="2DCFB946">
      <w:r>
        <w:t>小满看了一眼电视，里面正在播新闻，主持人是个中年男人。</w:t>
      </w:r>
    </w:p>
    <w:p w14:paraId="2A7E9398"/>
    <w:p w14:paraId="401B574C">
      <w:r>
        <w:t>"那不是爸爸。"小满说。</w:t>
      </w:r>
    </w:p>
    <w:p w14:paraId="3D8E1AC5"/>
    <w:p w14:paraId="7269F5DB">
      <w:r>
        <w:t>"就是。"陈素梅坚持，"我认得我儿子。"</w:t>
      </w:r>
    </w:p>
    <w:p w14:paraId="5D616FEA"/>
    <w:p w14:paraId="2AC6E0B2">
      <w:r>
        <w:t>小满坐到奶奶身边："爸爸下班就回来了。"</w:t>
      </w:r>
    </w:p>
    <w:p w14:paraId="5E3BDEFA"/>
    <w:p w14:paraId="691E4F79">
      <w:r>
        <w:t>陈素梅点点头，突然问："小满，你妈呢？"</w:t>
      </w:r>
    </w:p>
    <w:p w14:paraId="60BB779F"/>
    <w:p w14:paraId="2E68005F">
      <w:r>
        <w:t>"妈在菜市场卖菜。"</w:t>
      </w:r>
    </w:p>
    <w:p w14:paraId="625BB3BA"/>
    <w:p w14:paraId="54F1D9FC">
      <w:r>
        <w:t>"哦，对了。"陈素梅拍拍自己的脑袋，"她嫁给我家建国了。"</w:t>
      </w:r>
    </w:p>
    <w:p w14:paraId="0371F717"/>
    <w:p w14:paraId="1862151D">
      <w:r>
        <w:t>小满笑了。</w:t>
      </w:r>
    </w:p>
    <w:p w14:paraId="773B21CC"/>
    <w:p w14:paraId="6F538DD1">
      <w:r>
        <w:t>下午，小满带着陈素梅去公园散步。秋天的阳光很暖，梧桐树叶子开始泛黄。</w:t>
      </w:r>
    </w:p>
    <w:p w14:paraId="6F97553E"/>
    <w:p w14:paraId="24AC43A3">
      <w:r>
        <w:t>"我小时候也来过这里。"陈素梅说，"你爸还在襁褓里的时候，我推着他在公园里走。那时候这里没有这么大的湖，只有一个小池塘。"</w:t>
      </w:r>
    </w:p>
    <w:p w14:paraId="4C868F39"/>
    <w:p w14:paraId="243007FE">
      <w:r>
        <w:t>"爸爸小时候乖吗？"小满问。</w:t>
      </w:r>
    </w:p>
    <w:p w14:paraId="5E9F1F55"/>
    <w:p w14:paraId="6719D375">
      <w:r>
        <w:t>"乖？"陈素梅笑了，"可淘气了。三岁的时候掉进池塘，差点淹死，把他爹吓得脸都白了。从那以后，他爹就天天盯着他，生怕他又出什么事。"</w:t>
      </w:r>
    </w:p>
    <w:p w14:paraId="1F90758A"/>
    <w:p w14:paraId="4EE45426">
      <w:r>
        <w:t>小满想象着那个画面：年轻的奶奶抱着哭闹的爸爸，爷爷在旁边手足无措。</w:t>
      </w:r>
    </w:p>
    <w:p w14:paraId="73C97DD9"/>
    <w:p w14:paraId="6D26DC09">
      <w:r>
        <w:t>"奶奶，您是怎么和爷爷认识的？"小满问。</w:t>
      </w:r>
    </w:p>
    <w:p w14:paraId="0C4C9FE5"/>
    <w:p w14:paraId="45FF1E65">
      <w:r>
        <w:t>陈素梅停下脚步，看着湖面："那时候我在村里的小学当老师，他是隔壁村的，听说我在教书，天天跑来听课。后来我才知道，他根本没上过几年学，就是想见我。"</w:t>
      </w:r>
    </w:p>
    <w:p w14:paraId="4EF17F12"/>
    <w:p w14:paraId="7692475C">
      <w:r>
        <w:t>小满笑了："那您当时怎么答应的？"</w:t>
      </w:r>
    </w:p>
    <w:p w14:paraId="24236865"/>
    <w:p w14:paraId="1569508E">
      <w:r>
        <w:t>"我没答应啊。"陈素梅说，"我爹说，你要嫁人，就得嫁个有文化的。你爷爷连小学都没读完。"</w:t>
      </w:r>
    </w:p>
    <w:p w14:paraId="6E4735AF"/>
    <w:p w14:paraId="738930A6">
      <w:r>
        <w:t>"那后来呢？"</w:t>
      </w:r>
    </w:p>
    <w:p w14:paraId="62249971"/>
    <w:p w14:paraId="46E33D26">
      <w:r>
        <w:t>"后来他去当兵了。"陈素梅望着远方，"他说要去学本事，等我回来，娶得起你。他走的那天，我去送他，他给了我一把糖，说等他回来，给我买一屋子糖。"</w:t>
      </w:r>
    </w:p>
    <w:p w14:paraId="30BBB8F7"/>
    <w:p w14:paraId="4762A4CF">
      <w:r>
        <w:t>"他兑现了吗？"</w:t>
      </w:r>
    </w:p>
    <w:p w14:paraId="6844C5CB"/>
    <w:p w14:paraId="20C2D804">
      <w:r>
        <w:t>"兑现了。"陈素梅笑了，"他回来那天，带着整整一麻袋糖。我爹气得三天没理他，说我傻。"</w:t>
      </w:r>
    </w:p>
    <w:p w14:paraId="75358C88"/>
    <w:p w14:paraId="53D8516C">
      <w:r>
        <w:t>小满也笑了。</w:t>
      </w:r>
    </w:p>
    <w:p w14:paraId="39EC6431"/>
    <w:p w14:paraId="128A2F32">
      <w:r>
        <w:t>"你们结婚那天，村里热闹吗？"</w:t>
      </w:r>
    </w:p>
    <w:p w14:paraId="141B8C2E"/>
    <w:p w14:paraId="79054831">
      <w:r>
        <w:t>"热闹。"陈素梅眼睛里闪着光，"全村的人都来了，吃了三天三夜。我爹虽然嘴上不说，但我知道他高兴。你爷爷给他敬酒，说会对我一辈子好。"</w:t>
      </w:r>
    </w:p>
    <w:p w14:paraId="61EEF3DA"/>
    <w:p w14:paraId="55E12F31">
      <w:r>
        <w:t>陈素梅的声音渐渐低下去，眼神又变得迷茫："后来呢？后来我去哪了？"</w:t>
      </w:r>
    </w:p>
    <w:p w14:paraId="0C2B078E"/>
    <w:p w14:paraId="263C62ED">
      <w:r>
        <w:t>"您在家呢，奶奶。"小满握住她的手。</w:t>
      </w:r>
    </w:p>
    <w:p w14:paraId="56618FE0"/>
    <w:p w14:paraId="082D627E">
      <w:r>
        <w:t>陈素梅看了看小满，似乎没听懂："哦，在家。"</w:t>
      </w:r>
    </w:p>
    <w:p w14:paraId="5D55BFCC"/>
    <w:p w14:paraId="51EA10BD">
      <w:r>
        <w:t>公园的长椅上，一位老人在吹笛子。笛声悠扬，飘得很远。小满和陈素梅坐下来听。</w:t>
      </w:r>
    </w:p>
    <w:p w14:paraId="664B81B8"/>
    <w:p w14:paraId="0460895D">
      <w:r>
        <w:t>"这曲子熟悉。"陈素梅说。</w:t>
      </w:r>
    </w:p>
    <w:p w14:paraId="3261729F"/>
    <w:p w14:paraId="56640E4E">
      <w:r>
        <w:t>"叫《小河淌水》。"</w:t>
      </w:r>
    </w:p>
    <w:p w14:paraId="5F9790C9"/>
    <w:p w14:paraId="1B9D755E">
      <w:r>
        <w:t>"哦。"陈素梅跟着笛子哼起来，调子很准。</w:t>
      </w:r>
    </w:p>
    <w:p w14:paraId="1C41A1D8"/>
    <w:p w14:paraId="1DDD05D6">
      <w:r>
        <w:t>小满惊讶地看着奶奶："您还会唱歌？"</w:t>
      </w:r>
    </w:p>
    <w:p w14:paraId="666E8E0E"/>
    <w:p w14:paraId="7F1A7EB9">
      <w:r>
        <w:t>"以前在村里，大家晚上聚在一起唱歌。"陈素梅说，"你爷爷嗓门大，唱得跑调，但大家都夸他唱得好。他高兴了，天天晚上拉着我们去唱。"</w:t>
      </w:r>
    </w:p>
    <w:p w14:paraId="637023F8"/>
    <w:p w14:paraId="5B55DA9B">
      <w:r>
        <w:t>"您也唱吗？"</w:t>
      </w:r>
    </w:p>
    <w:p w14:paraId="0E4C343A"/>
    <w:p w14:paraId="1AE649F9">
      <w:r>
        <w:t>"我不唱。"陈素梅笑，"我听。我坐在旁边，看他傻乎乎的样子，觉得特别幸福。"</w:t>
      </w:r>
    </w:p>
    <w:p w14:paraId="78F5CC2A"/>
    <w:p w14:paraId="5AB2D72D">
      <w:r>
        <w:t>小满鼻子一酸。</w:t>
      </w:r>
    </w:p>
    <w:p w14:paraId="5B030313"/>
    <w:p w14:paraId="2A8C1D15">
      <w:r>
        <w:t>晚上，小满把白天的对话写在本子上。她决定记录下奶奶还记得的每一件事，把这些碎片化的记忆拼凑成完整的故事。</w:t>
      </w:r>
    </w:p>
    <w:p w14:paraId="01A6E82C"/>
    <w:p w14:paraId="535F22A0">
      <w:r>
        <w:t>门被轻轻推开，陈素梅站在门口，手里端着一杯水："小满，喝水吗？"</w:t>
      </w:r>
    </w:p>
    <w:p w14:paraId="19ECE04C"/>
    <w:p w14:paraId="6DBC04B9">
      <w:r>
        <w:t>"谢谢奶奶。"小满接过杯子。</w:t>
      </w:r>
    </w:p>
    <w:p w14:paraId="6F7B5D23"/>
    <w:p w14:paraId="44A17081">
      <w:r>
        <w:t>陈素梅站在小满身后，看着她写字："你在写什么？"</w:t>
      </w:r>
    </w:p>
    <w:p w14:paraId="4D9D3316"/>
    <w:p w14:paraId="0568EC31">
      <w:r>
        <w:t>"写故事。"</w:t>
      </w:r>
    </w:p>
    <w:p w14:paraId="4876CED0"/>
    <w:p w14:paraId="48739191">
      <w:r>
        <w:t>"故事？"陈素梅好奇地凑过来，"什么故事？"</w:t>
      </w:r>
    </w:p>
    <w:p w14:paraId="6914DED6"/>
    <w:p w14:paraId="432F3D26">
      <w:r>
        <w:t>"写您和爷爷的故事。"</w:t>
      </w:r>
    </w:p>
    <w:p w14:paraId="058135C2"/>
    <w:p w14:paraId="07BB5773">
      <w:r>
        <w:t>陈素梅愣住了，她盯着小满写的字看了半天："我？"</w:t>
      </w:r>
    </w:p>
    <w:p w14:paraId="35E98989"/>
    <w:p w14:paraId="50ED7FDB">
      <w:r>
        <w:t>"对，您和爷爷怎么认识，怎么结婚，爸爸小时候的事。"</w:t>
      </w:r>
    </w:p>
    <w:p w14:paraId="48221E69"/>
    <w:p w14:paraId="54236C8F">
      <w:r>
        <w:t>陈素梅慢慢坐下，指着本子上的字："这个字是'建'？"</w:t>
      </w:r>
    </w:p>
    <w:p w14:paraId="4484302B"/>
    <w:p w14:paraId="12F1240B">
      <w:r>
        <w:t>"对，爷爷的名字。"</w:t>
      </w:r>
    </w:p>
    <w:p w14:paraId="091A573F"/>
    <w:p w14:paraId="267E923F">
      <w:r>
        <w:t>陈素梅伸出手指，轻轻描着那个字："他总写不好这个字，每次写'建'字，右边的'廴'总写歪了，让我帮他改。"</w:t>
      </w:r>
    </w:p>
    <w:p w14:paraId="15BD1BA0"/>
    <w:p w14:paraId="0B031F00">
      <w:r>
        <w:t>小满握住奶奶的手，帮她在纸上写了一个"建"字："是这样写的。"</w:t>
      </w:r>
    </w:p>
    <w:p w14:paraId="5C2E967A"/>
    <w:p w14:paraId="445FF165">
      <w:r>
        <w:t>陈素梅看着那个字，眼泪流了下来："我老了，什么都忘了。"</w:t>
      </w:r>
    </w:p>
    <w:p w14:paraId="73D5EFCA"/>
    <w:p w14:paraId="69AC4E31">
      <w:r>
        <w:t>"没忘，我都帮您记着。"小满说。</w:t>
      </w:r>
    </w:p>
    <w:p w14:paraId="51FA41E7"/>
    <w:p w14:paraId="2F8E02E8">
      <w:r>
        <w:t>陈素梅擦了擦眼睛，站起身："我得去看看粥煮好了没有，建国该下班了。"</w:t>
      </w:r>
    </w:p>
    <w:p w14:paraId="5CFB0886"/>
    <w:p w14:paraId="2A6880E4">
      <w:r>
        <w:t>小满看着奶奶的背影，拿起笔继续写。</w:t>
      </w:r>
    </w:p>
    <w:p w14:paraId="7CBCE14C"/>
    <w:p w14:paraId="710A4B2A">
      <w:r>
        <w:t>第二天清晨，小满被敲门声吵醒。她打开门，是隔壁的张阿姨。</w:t>
      </w:r>
    </w:p>
    <w:p w14:paraId="3498BA58"/>
    <w:p w14:paraId="2807F680">
      <w:r>
        <w:t>"小满，你妈让我叫你一下，你奶奶刚才出去了。"</w:t>
      </w:r>
    </w:p>
    <w:p w14:paraId="51A4A887"/>
    <w:p w14:paraId="51C6E0CF">
      <w:r>
        <w:t>小满一惊："什么时候？"</w:t>
      </w:r>
    </w:p>
    <w:p w14:paraId="34A11F1C"/>
    <w:p w14:paraId="387A0B66">
      <w:r>
        <w:t>"就刚才，我看她往东边走了，说是要去学校。"</w:t>
      </w:r>
    </w:p>
    <w:p w14:paraId="56A151D9"/>
    <w:p w14:paraId="252CF290">
      <w:r>
        <w:t>小满立刻穿好衣服，跑出门。东边是老城区，陈素梅以前任教的小学就在那边。</w:t>
      </w:r>
    </w:p>
    <w:p w14:paraId="444FA4B4"/>
    <w:p w14:paraId="5725CFE2">
      <w:r>
        <w:t>早晨的街道很安静，小满一路小跑，远远看见陈素梅站在一个路口，四处张望。</w:t>
      </w:r>
    </w:p>
    <w:p w14:paraId="51A7973E"/>
    <w:p w14:paraId="487ABD6F">
      <w:r>
        <w:t>"奶奶！"小满喊道。</w:t>
      </w:r>
    </w:p>
    <w:p w14:paraId="774C770B"/>
    <w:p w14:paraId="1DAC8E1A">
      <w:r>
        <w:t>陈素梅听见声音，转过身，脸上露出笑容："小满，你怎么来了？"</w:t>
      </w:r>
    </w:p>
    <w:p w14:paraId="0A833397"/>
    <w:p w14:paraId="34B7C3D3">
      <w:r>
        <w:t>"我来找您。"小满走过去，"您要去哪？"</w:t>
      </w:r>
    </w:p>
    <w:p w14:paraId="75CCF087"/>
    <w:p w14:paraId="6BB87E46">
      <w:r>
        <w:t>"去学校。"陈素梅指着东边，"第一节是语文课，我得去备课。"</w:t>
      </w:r>
    </w:p>
    <w:p w14:paraId="2F21238E"/>
    <w:p w14:paraId="485892CD">
      <w:r>
        <w:t>"奶奶，学校不在这个方向。"小满说。</w:t>
      </w:r>
    </w:p>
    <w:p w14:paraId="5EFA6948"/>
    <w:p w14:paraId="3034083F">
      <w:r>
        <w:t>"不在这？"陈素梅疑惑，"那在哪？"</w:t>
      </w:r>
    </w:p>
    <w:p w14:paraId="2FDD3368"/>
    <w:p w14:paraId="26C383DF">
      <w:r>
        <w:t>"在北边，我们回家，我带您去。"</w:t>
      </w:r>
    </w:p>
    <w:p w14:paraId="35598A27"/>
    <w:p w14:paraId="33E0036F">
      <w:r>
        <w:t>陈素梅跟着小满往回走，走了几步，停下："不对，我记得就在前面，那棵大槐树旁边。"</w:t>
      </w:r>
    </w:p>
    <w:p w14:paraId="4A3DD01D"/>
    <w:p w14:paraId="5BF90AFD">
      <w:r>
        <w:t>小满回头看了一眼，路口确实有一棵大槐树，枝叶茂盛，应该有些年头了。</w:t>
      </w:r>
    </w:p>
    <w:p w14:paraId="567D02B2"/>
    <w:p w14:paraId="6790362F">
      <w:r>
        <w:t>"奶奶，那棵树还在。"小满说。</w:t>
      </w:r>
    </w:p>
    <w:p w14:paraId="66973343"/>
    <w:p w14:paraId="033372D1">
      <w:r>
        <w:t>"在就好。"陈素梅笑了，"你爷爷以前就站在树下等我，每次我下班，他都会在那里。"</w:t>
      </w:r>
    </w:p>
    <w:p w14:paraId="57C99FCD"/>
    <w:p w14:paraId="07AC5DDB">
      <w:r>
        <w:t>小满想象着那个画面：年轻的爷爷站在槐树下，看见奶奶走出来，笑着迎上去，接过她的课本。</w:t>
      </w:r>
    </w:p>
    <w:p w14:paraId="26606782"/>
    <w:p w14:paraId="7B90FF04">
      <w:r>
        <w:t>"他每天都来吗？"</w:t>
      </w:r>
    </w:p>
    <w:p w14:paraId="15280564"/>
    <w:p w14:paraId="21E17B56">
      <w:r>
        <w:t>"天气好的时候就来。"陈素梅说，"下雨的时候，他会撑着伞，在校门口等我。有一次雨下得特别大，他浑身都淋透了，把伞塞给我，自己跑回家。"</w:t>
      </w:r>
    </w:p>
    <w:p w14:paraId="1B79F7C7"/>
    <w:p w14:paraId="42996BA4">
      <w:r>
        <w:t>"他怕您淋湿。"</w:t>
      </w:r>
    </w:p>
    <w:p w14:paraId="5AAD03CF"/>
    <w:p w14:paraId="69D3F9C9">
      <w:r>
        <w:t>"傻。"陈素梅笑了，"我们两个人共一把伞，怎么可能不淋湿？但他说，你是老师，不能感冒，我是个粗人，淋淋没事。"</w:t>
      </w:r>
    </w:p>
    <w:p w14:paraId="0ACB33C2"/>
    <w:p w14:paraId="205FBB17">
      <w:r>
        <w:t>小满握紧了奶奶的手。</w:t>
      </w:r>
    </w:p>
    <w:p w14:paraId="76EAE36B"/>
    <w:p w14:paraId="2D81FE0E">
      <w:r>
        <w:t>回到家，王淑芬已经在做午饭了："怎么跑到外面去了？"</w:t>
      </w:r>
    </w:p>
    <w:p w14:paraId="07D22C53"/>
    <w:p w14:paraId="4AB72D03">
      <w:r>
        <w:t>"我忘了。"陈素梅说，"我想去学校。"</w:t>
      </w:r>
    </w:p>
    <w:p w14:paraId="3E7C74AD"/>
    <w:p w14:paraId="5E6E4B2C">
      <w:r>
        <w:t>"学校早拆了。"王淑芬说，"现在是个超市。"</w:t>
      </w:r>
    </w:p>
    <w:p w14:paraId="30680C1D"/>
    <w:p w14:paraId="487EA89C">
      <w:r>
        <w:t>"拆了？"陈素梅愣住，"那些学生呢？"</w:t>
      </w:r>
    </w:p>
    <w:p w14:paraId="3566762D"/>
    <w:p w14:paraId="4B885C59">
      <w:r>
        <w:t>"都长大成家了，有的都有孙子了。"</w:t>
      </w:r>
    </w:p>
    <w:p w14:paraId="3FDB0062"/>
    <w:p w14:paraId="1D2B4077">
      <w:r>
        <w:t>陈素梅低下头，坐到餐桌旁："都长大了。"</w:t>
      </w:r>
    </w:p>
    <w:p w14:paraId="0EC53C39"/>
    <w:p w14:paraId="4EACFAB3">
      <w:r>
        <w:t>下午，小满在整理奶奶的书架。最上面一层放着一排书，都是语文教材，从小学一年级到六年级，封面已经泛黄，但书脊还很整齐。</w:t>
      </w:r>
    </w:p>
    <w:p w14:paraId="0D1E7EC8"/>
    <w:p w14:paraId="1093570F">
      <w:r>
        <w:t>小满抽出一本，里面夹着一张照片。照片上是年轻的陈素梅，站在教室门口，身后是一群孩子，个个戴着红领巾，笑得灿烂。</w:t>
      </w:r>
    </w:p>
    <w:p w14:paraId="5B9D466A"/>
    <w:p w14:paraId="31588028">
      <w:r>
        <w:t>小满翻到书的扉页，上面写着："送给陈老师，学生刘明"。</w:t>
      </w:r>
    </w:p>
    <w:p w14:paraId="6935E542"/>
    <w:p w14:paraId="42389FCA">
      <w:r>
        <w:t>小满继续翻，每一本书里都夹着学生送的东西：有的写"老师谢谢您"，有的画着简笔画，还有的写着歪歪扭扭的"老师您辛苦了"。</w:t>
      </w:r>
    </w:p>
    <w:p w14:paraId="7D893E6D"/>
    <w:p w14:paraId="0C1A7CAA">
      <w:r>
        <w:t>小满把这些照片和纸片都收集起来，用相框装好，摆在客厅的桌子上。</w:t>
      </w:r>
    </w:p>
    <w:p w14:paraId="29249555"/>
    <w:p w14:paraId="317AF3BF">
      <w:r>
        <w:t>陈素梅坐在沙发上，看着这些照片："这些都是我的学生？"</w:t>
      </w:r>
    </w:p>
    <w:p w14:paraId="602657B0"/>
    <w:p w14:paraId="4899A813">
      <w:r>
        <w:t>"对。"小满说，"您教过这么多学生。"</w:t>
      </w:r>
    </w:p>
    <w:p w14:paraId="326834F2"/>
    <w:p w14:paraId="32B3A3F8">
      <w:r>
        <w:t>陈素梅拿起一张照片，指着其中的一个孩子："这个小李，特别调皮，上课总爱说话，我让他站到后面去，他就一直跟我做鬼脸。"</w:t>
      </w:r>
    </w:p>
    <w:p w14:paraId="42C544F2"/>
    <w:p w14:paraId="53F3574E">
      <w:r>
        <w:t>小满笑了："他后来怎么样了？"</w:t>
      </w:r>
    </w:p>
    <w:p w14:paraId="6139CBFB"/>
    <w:p w14:paraId="36B92964">
      <w:r>
        <w:t>"后来考上大学了，学的是计算机，现在在南方一家大公司工作。"陈素梅说，"他每年春节都会来看我，带好多礼物。"</w:t>
      </w:r>
    </w:p>
    <w:p w14:paraId="6BD5169C"/>
    <w:p w14:paraId="51C239E8">
      <w:r>
        <w:t>"他今年来了吗？"</w:t>
      </w:r>
    </w:p>
    <w:p w14:paraId="7B558C99"/>
    <w:p w14:paraId="27B62C40">
      <w:r>
        <w:t>"来了。"陈素梅想了想，"好像来了吧，我也不记得了。"</w:t>
      </w:r>
    </w:p>
    <w:p w14:paraId="528CB805"/>
    <w:p w14:paraId="378F44BB">
      <w:r>
        <w:t>小满鼻子一酸。</w:t>
      </w:r>
    </w:p>
    <w:p w14:paraId="127D0938"/>
    <w:p w14:paraId="1D1549A3">
      <w:r>
        <w:t>晚上，小满在画一幅画：奶奶年轻时的教室，阳光从窗户照进来，奶奶站在讲台上，黑板上写着"欢迎新同学"，孩子们坐在下面，仰着头，眼里闪着光。</w:t>
      </w:r>
    </w:p>
    <w:p w14:paraId="17F3A250"/>
    <w:p w14:paraId="2BFEF4BB">
      <w:r>
        <w:t>她画得很慢，每一笔都很仔细。她想抓住那些即将消失的记忆，让它们在纸上永存。</w:t>
      </w:r>
    </w:p>
    <w:p w14:paraId="45EFFCA9"/>
    <w:p w14:paraId="694A478E">
      <w:r>
        <w:t>第三天早上，陈素梅醒来的时候，指着窗外的梧桐树说："这是谁家的树？"</w:t>
      </w:r>
    </w:p>
    <w:p w14:paraId="538D4029"/>
    <w:p w14:paraId="55D409ED">
      <w:r>
        <w:t>"我们家的。"小满说。</w:t>
      </w:r>
    </w:p>
    <w:p w14:paraId="6A469001"/>
    <w:p w14:paraId="4A825F12">
      <w:r>
        <w:t>"我们家的树？"陈素梅疑惑，"什么时候种的？"</w:t>
      </w:r>
    </w:p>
    <w:p w14:paraId="71342652"/>
    <w:p w14:paraId="74320704">
      <w:r>
        <w:t>"很久以前，爷爷种的。"</w:t>
      </w:r>
    </w:p>
    <w:p w14:paraId="5DDBDC3C"/>
    <w:p w14:paraId="10016696">
      <w:r>
        <w:t>"哦。"陈素梅看了一眼，"建军种的？"</w:t>
      </w:r>
    </w:p>
    <w:p w14:paraId="7C9C35A5"/>
    <w:p w14:paraId="10831A90">
      <w:r>
        <w:t>"对。"</w:t>
      </w:r>
    </w:p>
    <w:p w14:paraId="4C247743"/>
    <w:p w14:paraId="567287FE">
      <w:r>
        <w:t>"他爱种树。"陈素梅说，"我们家院子里有好多树，枣树、柿子树、核桃树，都是他种的。他说，等树长大了，孙子孙女就有果子吃了。"</w:t>
      </w:r>
    </w:p>
    <w:p w14:paraId="756FAA20"/>
    <w:p w14:paraId="7D47774F">
      <w:r>
        <w:t>"现在树都还在。"小满说，"只是您搬到了这儿。"</w:t>
      </w:r>
    </w:p>
    <w:p w14:paraId="7D188CBB"/>
    <w:p w14:paraId="68E25E95">
      <w:r>
        <w:t>"搬？"陈素梅不解，"我们家不是一直在这里吗？"</w:t>
      </w:r>
    </w:p>
    <w:p w14:paraId="04AD6234"/>
    <w:p w14:paraId="6C3BBFC7">
      <w:r>
        <w:t>小满握住奶奶的手："以后慢慢跟您说。"</w:t>
      </w:r>
    </w:p>
    <w:p w14:paraId="22EEEA41"/>
    <w:p w14:paraId="3F667952">
      <w:r>
        <w:t>陈素梅点点头，突然问："小满，你多大了？"</w:t>
      </w:r>
    </w:p>
    <w:p w14:paraId="75F66854"/>
    <w:p w14:paraId="656B6640">
      <w:r>
        <w:t>"二十五了。"</w:t>
      </w:r>
    </w:p>
    <w:p w14:paraId="03573AAC"/>
    <w:p w14:paraId="52A318E0">
      <w:r>
        <w:t>"二十五了？"陈素梅惊讶，"怎么还没嫁人？"</w:t>
      </w:r>
    </w:p>
    <w:p w14:paraId="211FFC2B"/>
    <w:p w14:paraId="62B175E2">
      <w:r>
        <w:t>"不想嫁。"</w:t>
      </w:r>
    </w:p>
    <w:p w14:paraId="1E3E3D4B"/>
    <w:p w14:paraId="69703958">
      <w:r>
        <w:t>"为什么？"</w:t>
      </w:r>
    </w:p>
    <w:p w14:paraId="272AA8C1"/>
    <w:p w14:paraId="4C4C3968">
      <w:r>
        <w:t>"工作忙，没时间谈恋爱。"</w:t>
      </w:r>
    </w:p>
    <w:p w14:paraId="5006DE8A"/>
    <w:p w14:paraId="4C418E8F">
      <w:r>
        <w:t>陈素梅叹了口气："女孩子，还是要嫁个好人，安安稳稳过日子。你妈也是，当初非要跟建国，我说县城挺好的，她非要去城里。"</w:t>
      </w:r>
    </w:p>
    <w:p w14:paraId="221410FD"/>
    <w:p w14:paraId="2EA738B8">
      <w:r>
        <w:t>"妈过得挺好的。"</w:t>
      </w:r>
    </w:p>
    <w:p w14:paraId="7226C83A"/>
    <w:p w14:paraId="54239089">
      <w:r>
        <w:t>"是挺好的。"陈素梅笑了，"建国虽然工资不高，但对淑芬好。这就够了。"</w:t>
      </w:r>
    </w:p>
    <w:p w14:paraId="506506B8"/>
    <w:p w14:paraId="410361F5">
      <w:r>
        <w:t>下午，小满带着陈素梅去小区花园晒太阳。花园里有不少老人，有的在打太极，有的在下棋。</w:t>
      </w:r>
    </w:p>
    <w:p w14:paraId="1338A1CD"/>
    <w:p w14:paraId="43291C97">
      <w:r>
        <w:t>陈素梅盯着下棋的人看了半天："老赵？"</w:t>
      </w:r>
    </w:p>
    <w:p w14:paraId="10C6E012"/>
    <w:p w14:paraId="78D1BB78">
      <w:r>
        <w:t>小满顺着她的目光看过去，一位白发老人正坐在石凳上和人下棋。</w:t>
      </w:r>
    </w:p>
    <w:p w14:paraId="7C655BD8"/>
    <w:p w14:paraId="307FB69F">
      <w:r>
        <w:t>"那是赵爷爷吗？"小满问。</w:t>
      </w:r>
    </w:p>
    <w:p w14:paraId="4868191F"/>
    <w:p w14:paraId="2C4DD7F7">
      <w:r>
        <w:t>"是老赵。"陈素梅站起身，走过去，"老赵，下棋呢？"</w:t>
      </w:r>
    </w:p>
    <w:p w14:paraId="37D33057"/>
    <w:p w14:paraId="74E7AE6E">
      <w:r>
        <w:t>赵爷爷抬起头，看见陈素梅，愣住了："素梅？"</w:t>
      </w:r>
    </w:p>
    <w:p w14:paraId="60B8E015"/>
    <w:p w14:paraId="431E0D08">
      <w:r>
        <w:t>"是我。"陈素梅笑着说，"你棋艺又长进了吧？"</w:t>
      </w:r>
    </w:p>
    <w:p w14:paraId="176FA94E"/>
    <w:p w14:paraId="6BFC06B6">
      <w:r>
        <w:t>"你认得我？"赵爷爷放下棋子，站起来。</w:t>
      </w:r>
    </w:p>
    <w:p w14:paraId="20FB786F"/>
    <w:p w14:paraId="610290B1">
      <w:r>
        <w:t>"认得。"陈素梅说，"我们从小一起长大的，你怎么不认得我了？"</w:t>
      </w:r>
    </w:p>
    <w:p w14:paraId="1981746D"/>
    <w:p w14:paraId="4CF372C1">
      <w:r>
        <w:t>赵爷爷的眼眶红了："素梅，我是老赵啊。"</w:t>
      </w:r>
    </w:p>
    <w:p w14:paraId="7CC8197C"/>
    <w:p w14:paraId="1BABB2BA">
      <w:r>
        <w:t>"我知道你是老赵。"陈素梅说，"你怎么了？眼睛红了？"</w:t>
      </w:r>
    </w:p>
    <w:p w14:paraId="7F0C2CE6"/>
    <w:p w14:paraId="5A42634A">
      <w:r>
        <w:t>"没，没。"赵爷爷擦了擦眼睛，"高兴，高兴见到你。"</w:t>
      </w:r>
    </w:p>
    <w:p w14:paraId="22558578"/>
    <w:p w14:paraId="5F349A63">
      <w:r>
        <w:t>"我也是。"陈素梅说，"你还记不记得，我们小时候在河边放风筝？"</w:t>
      </w:r>
    </w:p>
    <w:p w14:paraId="1FD8DC5B"/>
    <w:p w14:paraId="7A4C5D7F">
      <w:r>
        <w:t>"记得。"赵爷爷说，"你那只风筝飞得最高，把你爹急得直喊。"</w:t>
      </w:r>
    </w:p>
    <w:p w14:paraId="6B9404E5"/>
    <w:p w14:paraId="1F07A3B2">
      <w:r>
        <w:t>"可不是嘛。"陈素梅笑了，"我爹说，一个女孩子，疯跑什么。我说，风筝要是不疯跑，怎么飞得起来？"</w:t>
      </w:r>
    </w:p>
    <w:p w14:paraId="6EBF6F1F"/>
    <w:p w14:paraId="0A122C70">
      <w:r>
        <w:t>小满站在旁边，听着两个老人说话，心里暖暖的。</w:t>
      </w:r>
    </w:p>
    <w:p w14:paraId="13B75307"/>
    <w:p w14:paraId="64E19B37">
      <w:r>
        <w:t>"老赵，你老伴呢？"陈素梅问。</w:t>
      </w:r>
    </w:p>
    <w:p w14:paraId="193B5502"/>
    <w:p w14:paraId="587105AE">
      <w:r>
        <w:t>"走了。"赵爷爷说，"前年走的。"</w:t>
      </w:r>
    </w:p>
    <w:p w14:paraId="2034820E"/>
    <w:p w14:paraId="196DD383">
      <w:r>
        <w:t>"哦。"陈素梅沉默了，"我也是，建军走了。"</w:t>
      </w:r>
    </w:p>
    <w:p w14:paraId="7CA186DC"/>
    <w:p w14:paraId="097DFF53">
      <w:r>
        <w:t>"我知道。"赵爷爷说，"建国跟我说了。"</w:t>
      </w:r>
    </w:p>
    <w:p w14:paraId="6BF2998A"/>
    <w:p w14:paraId="751C4FF4">
      <w:r>
        <w:t>两个老人坐在石凳上，看着棋盘，久久没有说话。</w:t>
      </w:r>
    </w:p>
    <w:p w14:paraId="046E59DF"/>
    <w:p w14:paraId="60B7A356">
      <w:r>
        <w:t>傍晚，小满推着陈素梅回家。路上，陈素梅说："老赵没变，还是那个样子。"</w:t>
      </w:r>
    </w:p>
    <w:p w14:paraId="768107CE"/>
    <w:p w14:paraId="0233012F">
      <w:r>
        <w:t>"他一直住在这个小区。"小满说，"只是您忘了。"</w:t>
      </w:r>
    </w:p>
    <w:p w14:paraId="39FA8340"/>
    <w:p w14:paraId="3BF2AACC">
      <w:r>
        <w:t>"忘了啊。"陈素梅叹了口气，"老了，记性不好了。"</w:t>
      </w:r>
    </w:p>
    <w:p w14:paraId="0B6B4EEA"/>
    <w:p w14:paraId="32F2F867">
      <w:r>
        <w:t>"没关系，我帮您记着。"</w:t>
      </w:r>
    </w:p>
    <w:p w14:paraId="4A9721FA"/>
    <w:p w14:paraId="76F73280">
      <w:r>
        <w:t>陈素梅笑了："小满，你是个好孩子。"</w:t>
      </w:r>
    </w:p>
    <w:p w14:paraId="1D70DD3D"/>
    <w:p w14:paraId="54D8E610">
      <w:r>
        <w:t>"您也是。"</w:t>
      </w:r>
    </w:p>
    <w:p w14:paraId="3590D8B3"/>
    <w:p w14:paraId="7290F76E">
      <w:r>
        <w:t>晚上，小满继续写那个故事。她写赵爷爷和奶奶小时候的趣事，写他们放风筝，写他们在河边玩泥巴。她写得很投入，仿佛自己就站在河边，看着两个孩子在阳光下奔跑。</w:t>
      </w:r>
    </w:p>
    <w:p w14:paraId="33C82E06"/>
    <w:p w14:paraId="62D0DC5A">
      <w:r>
        <w:t>写到一半，手机响了，是以前公司的同事发来的消息："小满，你最近怎么样？我们都很想你。"</w:t>
      </w:r>
    </w:p>
    <w:p w14:paraId="5F118529"/>
    <w:p w14:paraId="6B57C262">
      <w:r>
        <w:t>小满回复："我很好，在家陪奶奶。"</w:t>
      </w:r>
    </w:p>
    <w:p w14:paraId="234C1CA1"/>
    <w:p w14:paraId="36D19E9C">
      <w:r>
        <w:t>"真的不回来了吗？"</w:t>
      </w:r>
    </w:p>
    <w:p w14:paraId="37995CE9"/>
    <w:p w14:paraId="37A38634">
      <w:r>
        <w:t>"不回了。"</w:t>
      </w:r>
    </w:p>
    <w:p w14:paraId="4D6CD7BC"/>
    <w:p w14:paraId="0A6B24C5">
      <w:r>
        <w:t>同事发来一个拥抱的表情："保重。"</w:t>
      </w:r>
    </w:p>
    <w:p w14:paraId="2D530425"/>
    <w:p w14:paraId="6EB5B843">
      <w:r>
        <w:t>小满放下手机，继续写。</w:t>
      </w:r>
    </w:p>
    <w:p w14:paraId="35EC34D9"/>
    <w:p w14:paraId="1D9AAB17">
      <w:r>
        <w:t>第四天，小满接到一个陌生电话。</w:t>
      </w:r>
    </w:p>
    <w:p w14:paraId="5FED0B20"/>
    <w:p w14:paraId="21E6B8F6">
      <w:r>
        <w:t>"你好，请问是陈素梅老师的孙女吗？"对方是个男人的声音。</w:t>
      </w:r>
    </w:p>
    <w:p w14:paraId="5CBF317E"/>
    <w:p w14:paraId="35B5F5E3">
      <w:r>
        <w:t>"对，我是。请问您是？"</w:t>
      </w:r>
    </w:p>
    <w:p w14:paraId="0A65FB1E"/>
    <w:p w14:paraId="6F253DED">
      <w:r>
        <w:t>"我是刘明，陈老师以前的学生。听说陈老师病了，我想来看看。"</w:t>
      </w:r>
    </w:p>
    <w:p w14:paraId="112E560D"/>
    <w:p w14:paraId="6A67DFAE">
      <w:r>
        <w:t>小满记起奶奶提到的那个调皮的小李："刘叔叔？"</w:t>
      </w:r>
    </w:p>
    <w:p w14:paraId="5704BC31"/>
    <w:p w14:paraId="036BC857">
      <w:r>
        <w:t>"对。"对方笑了，"我是刘明。"</w:t>
      </w:r>
    </w:p>
    <w:p w14:paraId="629BD784"/>
    <w:p w14:paraId="5C488F16">
      <w:r>
        <w:t>"什么时候来？"</w:t>
      </w:r>
    </w:p>
    <w:p w14:paraId="1997F871"/>
    <w:p w14:paraId="4B6B5E30">
      <w:r>
        <w:t>"明天吧，我正好在市里开会，开完会就过去。"</w:t>
      </w:r>
    </w:p>
    <w:p w14:paraId="2369E30C"/>
    <w:p w14:paraId="390F7BBA">
      <w:r>
        <w:t>第二天上午，刘明来了。他四十多岁，穿着西装，看起来很成功，但见到陈素梅的时候，像孩子一样激动。</w:t>
      </w:r>
    </w:p>
    <w:p w14:paraId="0C3E59F1"/>
    <w:p w14:paraId="1AABACBD">
      <w:r>
        <w:t>"陈老师！"刘明走进门，就跪在陈素梅面前。</w:t>
      </w:r>
    </w:p>
    <w:p w14:paraId="1738C626"/>
    <w:p w14:paraId="67B4FDEC">
      <w:r>
        <w:t>陈素梅愣住了："你是？"</w:t>
      </w:r>
    </w:p>
    <w:p w14:paraId="1CEC11E1"/>
    <w:p w14:paraId="06B6CF2B">
      <w:r>
        <w:t>"我是刘明啊，您不记得了？我上课老说话，您老让我站后面那个。"</w:t>
      </w:r>
    </w:p>
    <w:p w14:paraId="3B60C842"/>
    <w:p w14:paraId="7EBA2C42">
      <w:r>
        <w:t>陈素梅盯着刘明看了半天，突然笑了："小刘！"</w:t>
      </w:r>
    </w:p>
    <w:p w14:paraId="238E686E"/>
    <w:p w14:paraId="781E43ED">
      <w:r>
        <w:t>"对，就是小刘。"刘明站起来，拉着陈素梅的手，"您看，我都长这么大了。"</w:t>
      </w:r>
    </w:p>
    <w:p w14:paraId="33EE4783"/>
    <w:p w14:paraId="336F2E51">
      <w:r>
        <w:t>"长大了好。"陈素梅说，"娶媳妇了没有？"</w:t>
      </w:r>
    </w:p>
    <w:p w14:paraId="1DCCB02A"/>
    <w:p w14:paraId="7518D546">
      <w:r>
        <w:t>"娶了，还有两个孩子呢。"刘明拿出手机，翻出照片给陈素梅看，"这是大儿子，十岁了。"</w:t>
      </w:r>
    </w:p>
    <w:p w14:paraId="13DD3A8A"/>
    <w:p w14:paraId="73AAC054">
      <w:r>
        <w:t>陈素梅接过手机，看着照片里的孩子，眼睛亮了："这孩子眼睛像他妈妈。"</w:t>
      </w:r>
    </w:p>
    <w:p w14:paraId="0FC31C35"/>
    <w:p w14:paraId="5FC5BBC6">
      <w:r>
        <w:t>"像。"刘明说，"像他妈妈，不像我，我小时候丑死了。"</w:t>
      </w:r>
    </w:p>
    <w:p w14:paraId="7156F2BB"/>
    <w:p w14:paraId="3C354D33">
      <w:r>
        <w:t>"不丑。"陈素梅说，"聪明。"</w:t>
      </w:r>
    </w:p>
    <w:p w14:paraId="41BD659A"/>
    <w:p w14:paraId="1D4D23A6">
      <w:r>
        <w:t>刘明眼眶红了："陈老师，您还记得啊。"</w:t>
      </w:r>
    </w:p>
    <w:p w14:paraId="52022486"/>
    <w:p w14:paraId="26B29C1A">
      <w:r>
        <w:t>"记得。"陈素梅说，"每个孩子我都记得。"</w:t>
      </w:r>
    </w:p>
    <w:p w14:paraId="34A82049"/>
    <w:p w14:paraId="71E9EE77">
      <w:r>
        <w:t>刘明从包里拿出一个盒子："陈老师，这是给您买的保健品，您每天记得吃。"</w:t>
      </w:r>
    </w:p>
    <w:p w14:paraId="4BC13D0F"/>
    <w:p w14:paraId="23D77A6D">
      <w:r>
        <w:t>"不用破费。"陈素梅推辞。</w:t>
      </w:r>
    </w:p>
    <w:p w14:paraId="45C05487"/>
    <w:p w14:paraId="3305255B">
      <w:r>
        <w:t>"我有钱了。"刘明笑了，"我现在是大公司的技术总监，年薪百万呢。当年要不是您抓着我补数学，我哪能考上大学？哪能有今天？"</w:t>
      </w:r>
    </w:p>
    <w:p w14:paraId="3C2A85AF"/>
    <w:p w14:paraId="6E875F93">
      <w:r>
        <w:t>"那是你自己努力。"陈素梅说。</w:t>
      </w:r>
    </w:p>
    <w:p w14:paraId="25E09A2E"/>
    <w:p w14:paraId="039B59CC">
      <w:r>
        <w:t>"不。"刘明说，"是您教我的。您告诉我，人不努力，就没出息。这句话我记了一辈子。"</w:t>
      </w:r>
    </w:p>
    <w:p w14:paraId="3F36EC49"/>
    <w:p w14:paraId="712D3C22">
      <w:r>
        <w:t>陈素梅眼眶也红了："傻孩子。"</w:t>
      </w:r>
    </w:p>
    <w:p w14:paraId="61FF2615"/>
    <w:p w14:paraId="572F7D99">
      <w:r>
        <w:t>下午，刘明要走，陈素梅拉住他的手："有空常来坐坐。"</w:t>
      </w:r>
    </w:p>
    <w:p w14:paraId="2376AD54"/>
    <w:p w14:paraId="5F1EE0B0">
      <w:r>
        <w:t>"一定来。"刘明说，"我每年春节都来看您。"</w:t>
      </w:r>
    </w:p>
    <w:p w14:paraId="48EAC196"/>
    <w:p w14:paraId="09EA8B2B">
      <w:r>
        <w:t>"好。"陈素梅笑了。</w:t>
      </w:r>
    </w:p>
    <w:p w14:paraId="0667DE2B"/>
    <w:p w14:paraId="3DF84D50">
      <w:r>
        <w:t>送走刘明，小满问奶奶："您记得刘叔叔吗？"</w:t>
      </w:r>
    </w:p>
    <w:p w14:paraId="1EC651B5"/>
    <w:p w14:paraId="204FDB0E">
      <w:r>
        <w:t>"记得。"陈素梅说，"小刘，那孩子聪明，就是贪玩。"</w:t>
      </w:r>
    </w:p>
    <w:p w14:paraId="3613970A"/>
    <w:p w14:paraId="4526E2D5">
      <w:r>
        <w:t>"他现在过得很好。"</w:t>
      </w:r>
    </w:p>
    <w:p w14:paraId="72CC8932"/>
    <w:p w14:paraId="43E8CA18">
      <w:r>
        <w:t>"好就行。"陈素梅说，"当老师的，就盼着学生好。"</w:t>
      </w:r>
    </w:p>
    <w:p w14:paraId="09483FEE"/>
    <w:p w14:paraId="0F163497">
      <w:r>
        <w:t>晚上，小满把这个场景写进故事里。她写刘明跪在奶奶面前，写奶奶眼里的泪光，写两个人说起往事时的笑容。她写道：有些记忆会消失，但有些东西会永远留在心里，比如老师的爱。</w:t>
      </w:r>
    </w:p>
    <w:p w14:paraId="171C90B9"/>
    <w:p w14:paraId="5D465D92">
      <w:r>
        <w:t>第五天，小满在整理奶奶的衣柜。衣服不多，但都叠得整整齐齐。最下面有一个木盒，用红布包着，和那个装信的铁盒很像。</w:t>
      </w:r>
    </w:p>
    <w:p w14:paraId="363577B6"/>
    <w:p w14:paraId="14AECF84">
      <w:r>
        <w:t>小满打开，里面是一只银镯子，镯身刻着精细的花纹，虽然有些氧化，但依然能看出做工很精细。</w:t>
      </w:r>
    </w:p>
    <w:p w14:paraId="2498D29B"/>
    <w:p w14:paraId="45120DF0">
      <w:r>
        <w:t>镯子下面有一张纸，上面写着："素梅，这是我妈给我的结婚镯子，现在我把它给你。——建军"</w:t>
      </w:r>
    </w:p>
    <w:p w14:paraId="314C7B66"/>
    <w:p w14:paraId="338FAB32">
      <w:r>
        <w:t>小满拿起镯子，沉甸甸的，能感受到岁月的温度。</w:t>
      </w:r>
    </w:p>
    <w:p w14:paraId="06E4C008"/>
    <w:p w14:paraId="024B4693">
      <w:r>
        <w:t>"奶奶，这个镯子是爷爷送给您的？"小满拿着镯子走出房间。</w:t>
      </w:r>
    </w:p>
    <w:p w14:paraId="7A8197EA"/>
    <w:p w14:paraId="5BD9921B">
      <w:r>
        <w:t>陈素梅坐在客厅看电视，听见小满的话，转过头："什么镯子？"</w:t>
      </w:r>
    </w:p>
    <w:p w14:paraId="2C812B99"/>
    <w:p w14:paraId="53D1E96D">
      <w:r>
        <w:t>小满把镯子递过去。</w:t>
      </w:r>
    </w:p>
    <w:p w14:paraId="0A01D3C0"/>
    <w:p w14:paraId="76C4E7A5">
      <w:r>
        <w:t>陈素梅接过镯子，愣住了："这是……"</w:t>
      </w:r>
    </w:p>
    <w:p w14:paraId="6AE582F9"/>
    <w:p w14:paraId="05C0A86E">
      <w:r>
        <w:t>"爷爷送给您的结婚镯子。"</w:t>
      </w:r>
    </w:p>
    <w:p w14:paraId="5B9A9E53"/>
    <w:p w14:paraId="70BA0797">
      <w:r>
        <w:t>陈素梅的手开始颤抖："建军……"</w:t>
      </w:r>
    </w:p>
    <w:p w14:paraId="754712C8"/>
    <w:p w14:paraId="5EAE7A29">
      <w:r>
        <w:t>"您还记得？"</w:t>
      </w:r>
    </w:p>
    <w:p w14:paraId="23869F11"/>
    <w:p w14:paraId="55C7B86D">
      <w:r>
        <w:t>"记得。"陈素梅眼泪流下来，"他跟我说，这镯子是他妈妈的，传给他媳妇，一代一代传下去。他说，等小满长大了，就给小满。"</w:t>
      </w:r>
    </w:p>
    <w:p w14:paraId="52C4CA1E"/>
    <w:p w14:paraId="1E862FCE">
      <w:r>
        <w:t>小满眼眶也红了："那您给我吧。"</w:t>
      </w:r>
    </w:p>
    <w:p w14:paraId="3734EA32"/>
    <w:p w14:paraId="54AAA104">
      <w:r>
        <w:t>陈素梅把镯子戴在小满手腕上，大小正好。</w:t>
      </w:r>
    </w:p>
    <w:p w14:paraId="02E9E462"/>
    <w:p w14:paraId="010494CF">
      <w:r>
        <w:t>"戴着。"陈素梅说，"这是奶奶的心意。"</w:t>
      </w:r>
    </w:p>
    <w:p w14:paraId="2B6082A2"/>
    <w:p w14:paraId="33689E1E">
      <w:r>
        <w:t>小满看着手腕上的镯子，轻轻摩挲："奶奶，我会好好戴着。"</w:t>
      </w:r>
    </w:p>
    <w:p w14:paraId="01B2DA5B"/>
    <w:p w14:paraId="29A1F228">
      <w:r>
        <w:t>陈素梅笑了："等你有孩子了，再传给你的孩子。"</w:t>
      </w:r>
    </w:p>
    <w:p w14:paraId="563A2A1C"/>
    <w:p w14:paraId="75AE3B86">
      <w:r>
        <w:t>"好。"小满说。</w:t>
      </w:r>
    </w:p>
    <w:p w14:paraId="5D811C48"/>
    <w:p w14:paraId="616B8D3A">
      <w:r>
        <w:t>下午，小满带着陈素梅去照相馆，拍了一张祖孙合影。陈素梅戴着镯子，握着小满的手，笑容很温暖。</w:t>
      </w:r>
    </w:p>
    <w:p w14:paraId="034E71D8"/>
    <w:p w14:paraId="6B317B77">
      <w:r>
        <w:t>照片洗出来后，小满把它摆在客厅的桌子上，和那些学生的照片放在一起。</w:t>
      </w:r>
    </w:p>
    <w:p w14:paraId="0476225E"/>
    <w:p w14:paraId="1502FA9A">
      <w:r>
        <w:t>"好看。"陈素梅看着照片，说。</w:t>
      </w:r>
    </w:p>
    <w:p w14:paraId="352F7D5B"/>
    <w:p w14:paraId="1EC48CF1">
      <w:r>
        <w:t>"您年轻时肯定更好看。"小满说。</w:t>
      </w:r>
    </w:p>
    <w:p w14:paraId="1CA4C8A9"/>
    <w:p w14:paraId="509D71AB">
      <w:r>
        <w:t>"年轻有什么好。"陈素梅叹了口气，"现在老了，什么也记不住了。"</w:t>
      </w:r>
    </w:p>
    <w:p w14:paraId="3E58E685"/>
    <w:p w14:paraId="1B0A66BE">
      <w:r>
        <w:t>"没关系的，奶奶。"小满握住她的手，"我帮您记着。"</w:t>
      </w:r>
    </w:p>
    <w:p w14:paraId="08B17B1D"/>
    <w:p w14:paraId="76B42909">
      <w:r>
        <w:t>陈素梅笑了："好孩子。"</w:t>
      </w:r>
    </w:p>
    <w:p w14:paraId="5C3753AB"/>
    <w:p w14:paraId="5C75238D">
      <w:r>
        <w:t>晚上，小满在画一幅画：奶奶年轻时的样子，戴着银镯子，站在院子里，身后是满院的果树，阳光洒下来，把她的身影拉得很长。</w:t>
      </w:r>
    </w:p>
    <w:p w14:paraId="4264DEFA"/>
    <w:p w14:paraId="55C113E7">
      <w:r>
        <w:t>她画得很慢，每一笔都带着感情。她想抓住那些即将消失的时光，让它们在纸上永存。</w:t>
      </w:r>
    </w:p>
    <w:p w14:paraId="27CEE665"/>
    <w:p w14:paraId="7DAE5923">
      <w:r>
        <w:t>第六天，小满醒来的时候，陈素梅已经坐在餐桌旁了。</w:t>
      </w:r>
    </w:p>
    <w:p w14:paraId="7DAD7E12"/>
    <w:p w14:paraId="2E6301D2">
      <w:r>
        <w:t>"小满，吃饭。"陈素梅说。</w:t>
      </w:r>
    </w:p>
    <w:p w14:paraId="0C56EBE3"/>
    <w:p w14:paraId="13D19B28">
      <w:r>
        <w:t>"好。"小满走过去，看见餐桌上摆着三个人的碗筷，但只有陈素梅一个人坐在那里。</w:t>
      </w:r>
    </w:p>
    <w:p w14:paraId="14D1F07C"/>
    <w:p w14:paraId="61982891">
      <w:r>
        <w:t>"爸呢？"小满问。</w:t>
      </w:r>
    </w:p>
    <w:p w14:paraId="2CF93986"/>
    <w:p w14:paraId="5B083E22">
      <w:r>
        <w:t>"建国上班去了。"陈素梅说，"他走得早，没叫你。"</w:t>
      </w:r>
    </w:p>
    <w:p w14:paraId="3B16F80C"/>
    <w:p w14:paraId="24F3E191">
      <w:r>
        <w:t>小满坐下，端起粥碗："妈呢？"</w:t>
      </w:r>
    </w:p>
    <w:p w14:paraId="21959072"/>
    <w:p w14:paraId="1E377B05">
      <w:r>
        <w:t>"去菜市场了。"</w:t>
      </w:r>
    </w:p>
    <w:p w14:paraId="1172EE1E"/>
    <w:p w14:paraId="7F99049D">
      <w:r>
        <w:t>"哦。"</w:t>
      </w:r>
    </w:p>
    <w:p w14:paraId="3B462B94"/>
    <w:p w14:paraId="180A5307">
      <w:r>
        <w:t>小满喝了一口粥，突然问："奶奶，您知道我是谁吗？"</w:t>
      </w:r>
    </w:p>
    <w:p w14:paraId="1173F4EE"/>
    <w:p w14:paraId="54021DCD">
      <w:r>
        <w:t>陈素梅抬头看了小满一眼："你是谁？"</w:t>
      </w:r>
    </w:p>
    <w:p w14:paraId="61B5A861"/>
    <w:p w14:paraId="46B9F42F">
      <w:r>
        <w:t>"我是小满。"</w:t>
      </w:r>
    </w:p>
    <w:p w14:paraId="7ED37482"/>
    <w:p w14:paraId="39D116C6">
      <w:r>
        <w:t>"小满？"陈素梅疑惑，"谁的孙女？"</w:t>
      </w:r>
    </w:p>
    <w:p w14:paraId="3A671379"/>
    <w:p w14:paraId="4270849F">
      <w:r>
        <w:t>"您的。"</w:t>
      </w:r>
    </w:p>
    <w:p w14:paraId="3E1ABB84"/>
    <w:p w14:paraId="2B152BD0">
      <w:r>
        <w:t>"我的？"陈素梅愣住，"建国什么时候有的孩子？"</w:t>
      </w:r>
    </w:p>
    <w:p w14:paraId="0A7C9ED1"/>
    <w:p w14:paraId="2032B6AD">
      <w:r>
        <w:t>小满放下粥碗，眼泪流了下来。</w:t>
      </w:r>
    </w:p>
    <w:p w14:paraId="57A125C1"/>
    <w:p w14:paraId="5F00563B">
      <w:r>
        <w:t>"您真的不记得我了吗？"小满问。</w:t>
      </w:r>
    </w:p>
    <w:p w14:paraId="6345DEC8"/>
    <w:p w14:paraId="323A14DB">
      <w:r>
        <w:t>陈素梅看着小满，眼神茫然："你是谁家的孩子？怎么一个人在这儿？"</w:t>
      </w:r>
    </w:p>
    <w:p w14:paraId="751DE301"/>
    <w:p w14:paraId="67EA3996">
      <w:r>
        <w:t>小满站起来，冲出了屋子。</w:t>
      </w:r>
    </w:p>
    <w:p w14:paraId="5A9C4075"/>
    <w:p w14:paraId="752C7AC5">
      <w:r>
        <w:t>她跑到小区的花园，坐在长椅上，哭了好久。</w:t>
      </w:r>
    </w:p>
    <w:p w14:paraId="5F3C4FB0"/>
    <w:p w14:paraId="2D70EB2B">
      <w:r>
        <w:t>风很大，梧桐树的叶子飘落下来，落在她的肩头。</w:t>
      </w:r>
    </w:p>
    <w:p w14:paraId="444B11BF"/>
    <w:p w14:paraId="36B1A538">
      <w:r>
        <w:t>小满擦干眼泪，看着远处的夕阳。太阳正在西沉，把天空染成橘红色。</w:t>
      </w:r>
    </w:p>
    <w:p w14:paraId="3FA8193C"/>
    <w:p w14:paraId="00144C6E">
      <w:r>
        <w:t>"奶奶，您真的忘了我。"小满喃喃道。</w:t>
      </w:r>
    </w:p>
    <w:p w14:paraId="5A408E2E"/>
    <w:p w14:paraId="23119C7B">
      <w:r>
        <w:t>傍晚，小满回到家，陈素梅坐在沙发上，看着窗外的夕阳出神。</w:t>
      </w:r>
    </w:p>
    <w:p w14:paraId="072515D8"/>
    <w:p w14:paraId="38438640">
      <w:r>
        <w:t>"奶奶。"小满走到她身后。</w:t>
      </w:r>
    </w:p>
    <w:p w14:paraId="13278CCB"/>
    <w:p w14:paraId="523A3FE9">
      <w:r>
        <w:t>陈素梅转过身，看见小满，脸上露出笑容："小满，你回来了？"</w:t>
      </w:r>
    </w:p>
    <w:p w14:paraId="6B2A9FA5"/>
    <w:p w14:paraId="4CFF6E09">
      <w:r>
        <w:t>小满愣住："您记得我？"</w:t>
      </w:r>
    </w:p>
    <w:p w14:paraId="5F8F4105"/>
    <w:p w14:paraId="0206E71F">
      <w:r>
        <w:t>"记得。"陈素梅说，"你是我的孙女，叫小满，在北京当插画师。"</w:t>
      </w:r>
    </w:p>
    <w:p w14:paraId="1D1F0083"/>
    <w:p w14:paraId="46EB7CC6">
      <w:r>
        <w:t>小满的眼泪又流了下来："您刚才……"</w:t>
      </w:r>
    </w:p>
    <w:p w14:paraId="277D5D87"/>
    <w:p w14:paraId="7C12B0A8">
      <w:r>
        <w:t>"刚才？"陈素梅困惑，"刚才怎么了？"</w:t>
      </w:r>
    </w:p>
    <w:p w14:paraId="5E2DC367"/>
    <w:p w14:paraId="63B9EE4D">
      <w:r>
        <w:t>小满明白，奶奶只是暂时忘记了，现在又想起来了。这种遗忘和记起的循环，会持续下去，直到有一天，她彻底忘记一切。</w:t>
      </w:r>
    </w:p>
    <w:p w14:paraId="29C13104"/>
    <w:p w14:paraId="187F4E66">
      <w:r>
        <w:t>"没事。"小满坐到奶奶身边，握住她的手，"没事。"</w:t>
      </w:r>
    </w:p>
    <w:p w14:paraId="22D9FDD2"/>
    <w:p w14:paraId="5FBBADAC">
      <w:r>
        <w:t>陈素梅拍了拍小满的手背："怎么了？哭什么？"</w:t>
      </w:r>
    </w:p>
    <w:p w14:paraId="2035B096"/>
    <w:p w14:paraId="50A949FC">
      <w:r>
        <w:t>"没哭。"小满擦了擦眼睛，"沙子进眼睛了。"</w:t>
      </w:r>
    </w:p>
    <w:p w14:paraId="4FF92E5E"/>
    <w:p w14:paraId="31F2C5F2">
      <w:r>
        <w:t>"傻孩子。"陈素梅笑了。</w:t>
      </w:r>
    </w:p>
    <w:p w14:paraId="2C8F569E"/>
    <w:p w14:paraId="01BFE101">
      <w:r>
        <w:t>晚上，小满在写故事。她写到奶奶忘记她那一刻，写到她跑到花园哭，写到奶奶又记起了她。</w:t>
      </w:r>
    </w:p>
    <w:p w14:paraId="6A636710"/>
    <w:p w14:paraId="641CC793">
      <w:r>
        <w:t>她写道：遗忘和记起，像潮水一样，来来回回。但我知道，那些记忆并没有消失，它们只是藏在了心底，等待着被唤醒。</w:t>
      </w:r>
    </w:p>
    <w:p w14:paraId="23491143"/>
    <w:p w14:paraId="1FE280F4">
      <w:r>
        <w:t>第七天，小满决定带奶奶去以前住的老房子看看。</w:t>
      </w:r>
    </w:p>
    <w:p w14:paraId="5F53F2EA"/>
    <w:p w14:paraId="28FF52D5">
      <w:r>
        <w:t>老房子在老城区，还是那种平房，院子里种着枣树和柿子树。爷爷去世后，房子卖了，小满再也没来过。</w:t>
      </w:r>
    </w:p>
    <w:p w14:paraId="5134C324"/>
    <w:p w14:paraId="515384AB">
      <w:r>
        <w:t>站在院门口，陈素梅愣住了："这是我家？"</w:t>
      </w:r>
    </w:p>
    <w:p w14:paraId="5EE1EF96"/>
    <w:p w14:paraId="066587DB">
      <w:r>
        <w:t>"对，您以前住的地方。"小满说。</w:t>
      </w:r>
    </w:p>
    <w:p w14:paraId="67491BCD"/>
    <w:p w14:paraId="37257825">
      <w:r>
        <w:t>陈素梅推开院门，走了进去。枣树和柿子树都还在，只是比以前更高大了，树干粗壮，枝叶茂盛。</w:t>
      </w:r>
    </w:p>
    <w:p w14:paraId="777153E5"/>
    <w:p w14:paraId="10C46BA0">
      <w:r>
        <w:t>"这树是我种的。"陈素梅指着枣树，"当年建国刚出生，我就在院子里种了一棵枣树，说等树结果了，建国就有枣子吃了。"</w:t>
      </w:r>
    </w:p>
    <w:p w14:paraId="13A89316"/>
    <w:p w14:paraId="4D7C919E">
      <w:r>
        <w:t>"现在每年都结很多枣。"小满说。</w:t>
      </w:r>
    </w:p>
    <w:p w14:paraId="0594DC4D"/>
    <w:p w14:paraId="5880C02E">
      <w:r>
        <w:t>陈素梅走到树下，伸手摸了摸树干："都长这么大了。"</w:t>
      </w:r>
    </w:p>
    <w:p w14:paraId="59578521"/>
    <w:p w14:paraId="57B90348">
      <w:r>
        <w:t>她转身走向屋子，推开门，屋里已经换了主人，家具摆放完全不一样了。</w:t>
      </w:r>
    </w:p>
    <w:p w14:paraId="2D872670"/>
    <w:p w14:paraId="0197EDFC">
      <w:r>
        <w:t>"不是我家。"陈素梅站在门口，"不是我家。"</w:t>
      </w:r>
    </w:p>
    <w:p w14:paraId="1292FD7A"/>
    <w:p w14:paraId="7DFB0610">
      <w:r>
        <w:t>"现在是别人的家了。"小满说，"我们只是来看看。"</w:t>
      </w:r>
    </w:p>
    <w:p w14:paraId="61D6DF2F"/>
    <w:p w14:paraId="066C5C62">
      <w:r>
        <w:t>陈素梅点点头，慢慢走回院子，站在枣树下："建军也站在这儿，他最喜欢这棵树。"</w:t>
      </w:r>
    </w:p>
    <w:p w14:paraId="637F7EAD"/>
    <w:p w14:paraId="09741E77">
      <w:r>
        <w:t>小满站在奶奶身边，抬头看着枣树的叶子，阳光从叶缝中洒下来，斑驳的光影落在两人身上。</w:t>
      </w:r>
    </w:p>
    <w:p w14:paraId="15B861A7"/>
    <w:p w14:paraId="7D96EA2B">
      <w:r>
        <w:t>"奶奶，您和爷爷是怎么生活的？"小满问。</w:t>
      </w:r>
    </w:p>
    <w:p w14:paraId="4F1ACE57"/>
    <w:p w14:paraId="52F08A1B">
      <w:r>
        <w:t>"那时候苦。"陈素梅说，"建国刚出生那几年，家里没钱，你爷爷出去打工，我带着建国在家里种地，种菜、养猪、养鸡，什么都干。"</w:t>
      </w:r>
    </w:p>
    <w:p w14:paraId="4EE2B6BC"/>
    <w:p w14:paraId="0FD4B068">
      <w:r>
        <w:t>"您累吗？"</w:t>
      </w:r>
    </w:p>
    <w:p w14:paraId="1B95E4E5"/>
    <w:p w14:paraId="4F4282DF">
      <w:r>
        <w:t>"累。"陈素梅说，"但心里踏实。晚上，建国睡了，我和你爷爷坐在院子里，看看星星，聊聊明天要干什么，觉得日子有盼头。"</w:t>
      </w:r>
    </w:p>
    <w:p w14:paraId="409CC940"/>
    <w:p w14:paraId="0EBA30A5">
      <w:r>
        <w:t>小满想象着那个画面：年轻的奶奶抱着婴儿的爸爸，爷爷坐在旁边，抽着旱烟，看着星空。</w:t>
      </w:r>
    </w:p>
    <w:p w14:paraId="37872A95"/>
    <w:p w14:paraId="59564ED8">
      <w:r>
        <w:t>"爷爷是个好人。"陈素梅说，"他从来没对我说过一句重话，什么都听我的。我说东，他绝不往西。"</w:t>
      </w:r>
    </w:p>
    <w:p w14:paraId="30142D0C"/>
    <w:p w14:paraId="5101D43F">
      <w:r>
        <w:t>"他疼您。"</w:t>
      </w:r>
    </w:p>
    <w:p w14:paraId="4B5E0BA5"/>
    <w:p w14:paraId="382B7853">
      <w:r>
        <w:t>"疼。"陈素梅笑了，"疼得我都不知道自己姓什么了。"</w:t>
      </w:r>
    </w:p>
    <w:p w14:paraId="2776DAD4"/>
    <w:p w14:paraId="43C9449C">
      <w:r>
        <w:t>小满也笑了。</w:t>
      </w:r>
    </w:p>
    <w:p w14:paraId="2D9B2A61"/>
    <w:p w14:paraId="006FD3F4">
      <w:r>
        <w:t>下午，小满带着陈素梅去河边走走。河水很清澈，岸边的芦苇在风中摇曳。</w:t>
      </w:r>
    </w:p>
    <w:p w14:paraId="06D624CB"/>
    <w:p w14:paraId="2B8C534A">
      <w:r>
        <w:t>"我们小时候就在这儿玩。"陈素梅说，"我、老赵，还有几个发小，天天跑到河边来，摸鱼、捉虾、放风筝。"</w:t>
      </w:r>
    </w:p>
    <w:p w14:paraId="6D3D3581"/>
    <w:p w14:paraId="2B0085F1">
      <w:r>
        <w:t>"那时候快乐吗？"</w:t>
      </w:r>
    </w:p>
    <w:p w14:paraId="504773D7"/>
    <w:p w14:paraId="1475A0B0">
      <w:r>
        <w:t>"快乐。"陈素梅说，"虽然穷，但心里开心。"</w:t>
      </w:r>
    </w:p>
    <w:p w14:paraId="386D5580"/>
    <w:p w14:paraId="7124E9C4">
      <w:r>
        <w:t>"现在呢？"</w:t>
      </w:r>
    </w:p>
    <w:p w14:paraId="6712826C"/>
    <w:p w14:paraId="1198F0F2">
      <w:r>
        <w:t>"现在也快乐。"陈素梅说，"有家，有孩子，有你们，就够了。"</w:t>
      </w:r>
    </w:p>
    <w:p w14:paraId="19E7D933"/>
    <w:p w14:paraId="17DAE6FC">
      <w:r>
        <w:t>小满握紧了奶奶的手。</w:t>
      </w:r>
    </w:p>
    <w:p w14:paraId="15BD80AF"/>
    <w:p w14:paraId="542B0B49">
      <w:r>
        <w:t>傍晚，回到家，小满在画一幅画：奶奶和爷爷年轻时站在院子里，身后是满院的果树，阳光洒下来，把两人的身影拉得很长，依偎在一起。</w:t>
      </w:r>
    </w:p>
    <w:p w14:paraId="5A2F3344"/>
    <w:p w14:paraId="64000BCB">
      <w:r>
        <w:t>她画得很慢，每一笔都带着感情。她想抓住那些即将消失的时光，让它们在纸上永存。</w:t>
      </w:r>
    </w:p>
    <w:p w14:paraId="173A1E8E"/>
    <w:p w14:paraId="41253BA8">
      <w:r>
        <w:t>第八天，小满决定给奶奶做顿饭。她按照奶奶以前教她的方法，做了红烧肉、蒸蛋、炒青菜。</w:t>
      </w:r>
    </w:p>
    <w:p w14:paraId="02270D91"/>
    <w:p w14:paraId="5830B348">
      <w:r>
        <w:t>菜做好后，她端上桌，叫奶奶吃饭。</w:t>
      </w:r>
    </w:p>
    <w:p w14:paraId="724DAFC5"/>
    <w:p w14:paraId="346D5F3C">
      <w:r>
        <w:t>"奶奶，吃饭了。"</w:t>
      </w:r>
    </w:p>
    <w:p w14:paraId="46A412A3"/>
    <w:p w14:paraId="35C00BD0">
      <w:r>
        <w:t>陈素梅从房间里走出来，看见桌上的菜，愣住了："这是你做的？"</w:t>
      </w:r>
    </w:p>
    <w:p w14:paraId="403C39D1"/>
    <w:p w14:paraId="3F3928EE">
      <w:r>
        <w:t>"对，您教我的。"</w:t>
      </w:r>
    </w:p>
    <w:p w14:paraId="2E762F11"/>
    <w:p w14:paraId="622B74D0">
      <w:r>
        <w:t>陈素梅坐下，夹了一块红烧肉，放进嘴里，慢慢咀嚼："咸了。"</w:t>
      </w:r>
    </w:p>
    <w:p w14:paraId="1BAD8DA5"/>
    <w:p w14:paraId="166D1D29">
      <w:r>
        <w:t>"咸了？"小满尝了一块，"不咸啊。"</w:t>
      </w:r>
    </w:p>
    <w:p w14:paraId="55CB9632"/>
    <w:p w14:paraId="73FBA005">
      <w:r>
        <w:t>"就是咸了。"陈素梅说，"你爷爷喜欢吃淡一点的，我每次做菜都少放盐。"</w:t>
      </w:r>
    </w:p>
    <w:p w14:paraId="3D07BF97"/>
    <w:p w14:paraId="05F4B2F4">
      <w:r>
        <w:t>小满明白了，奶奶在回忆爷爷。</w:t>
      </w:r>
    </w:p>
    <w:p w14:paraId="1ECEC0DA"/>
    <w:p w14:paraId="2E64CB69">
      <w:r>
        <w:t>"下次少放盐。"小满说。</w:t>
      </w:r>
    </w:p>
    <w:p w14:paraId="720D37DB"/>
    <w:p w14:paraId="7A83C2AF">
      <w:r>
        <w:t>"对。"陈素梅笑了，"下次少放盐。"</w:t>
      </w:r>
    </w:p>
    <w:p w14:paraId="339DA0A6"/>
    <w:p w14:paraId="6836D763">
      <w:r>
        <w:t>吃完饭，陈素梅坐在沙发上，小满在旁边给她剪指甲。陈素梅的手指很瘦，指甲又长又脆，小满很小心，生怕剪疼了她。</w:t>
      </w:r>
    </w:p>
    <w:p w14:paraId="2B15736D"/>
    <w:p w14:paraId="32F369F3">
      <w:r>
        <w:t>"你小时候，我也给你剪过指甲。"陈素梅说。</w:t>
      </w:r>
    </w:p>
    <w:p w14:paraId="072E464E"/>
    <w:p w14:paraId="2F531E5A">
      <w:r>
        <w:t>"我不记得了。"</w:t>
      </w:r>
    </w:p>
    <w:p w14:paraId="67EFA5FA"/>
    <w:p w14:paraId="503034BB">
      <w:r>
        <w:t>"那时候你才两岁，手小小的，指甲软软的，我拿着剪刀，手都在抖，生怕剪到你。"陈素梅笑了。</w:t>
      </w:r>
    </w:p>
    <w:p w14:paraId="04693471"/>
    <w:p w14:paraId="1BDF9A23">
      <w:r>
        <w:t>"现在轮到我给您剪了。"</w:t>
      </w:r>
    </w:p>
    <w:p w14:paraId="7A61364E"/>
    <w:p w14:paraId="299346F4">
      <w:r>
        <w:t>"好。"陈素梅说，"等我老了，动不了了，就全靠你了。"</w:t>
      </w:r>
    </w:p>
    <w:p w14:paraId="02FB71FF"/>
    <w:p w14:paraId="01D25A91">
      <w:r>
        <w:t>"您已经老了。"小满说。</w:t>
      </w:r>
    </w:p>
    <w:p w14:paraId="68654AD5"/>
    <w:p w14:paraId="5DF79FD9">
      <w:r>
        <w:t>"老了啊。"陈素梅叹了口气，"时间过得真快，一转眼，我都快八十了。"</w:t>
      </w:r>
    </w:p>
    <w:p w14:paraId="7354D14E"/>
    <w:p w14:paraId="2244762B">
      <w:r>
        <w:t>"您心态还年轻。"</w:t>
      </w:r>
    </w:p>
    <w:p w14:paraId="15783CA7"/>
    <w:p w14:paraId="721E65B0">
      <w:r>
        <w:t>"心态年轻有什么用，脑子不中用了。"陈素梅自嘲，"连自己孙女都记不住。"</w:t>
      </w:r>
    </w:p>
    <w:p w14:paraId="2E2F64D9"/>
    <w:p w14:paraId="630EB8D9">
      <w:r>
        <w:t>"没关系，我帮您记着。"小满说。</w:t>
      </w:r>
    </w:p>
    <w:p w14:paraId="42FA5E6F"/>
    <w:p w14:paraId="752AA3BD">
      <w:r>
        <w:t>陈素梅笑了："好孩子。"</w:t>
      </w:r>
    </w:p>
    <w:p w14:paraId="5098474A"/>
    <w:p w14:paraId="47ACF1E1">
      <w:r>
        <w:t>晚上，小满在写故事。她写到给奶奶剪指甲，写到奶奶说起自己小时候，写到奶奶说"老了"。</w:t>
      </w:r>
    </w:p>
    <w:p w14:paraId="7ACBB39C"/>
    <w:p w14:paraId="133C04B9">
      <w:r>
        <w:t>她写道：人会老，但爱不会老。记忆会消失，但爱永远存在。</w:t>
      </w:r>
    </w:p>
    <w:p w14:paraId="101BE149"/>
    <w:p w14:paraId="0526414F">
      <w:r>
        <w:t>第九天，小满接到一个电话，是北京的一个出版社打来的。</w:t>
      </w:r>
    </w:p>
    <w:p w14:paraId="12F271AD"/>
    <w:p w14:paraId="598EA6C1">
      <w:r>
        <w:t>"你好，请问是林小满吗？"</w:t>
      </w:r>
    </w:p>
    <w:p w14:paraId="63D80076"/>
    <w:p w14:paraId="1352FCD9">
      <w:r>
        <w:t>"对，我是。"</w:t>
      </w:r>
    </w:p>
    <w:p w14:paraId="30D18F45"/>
    <w:p w14:paraId="699CB0D5">
      <w:r>
        <w:t>"我们出版社在做一个系列图书，叫《温暖中国》，想找插画师画插图，您有兴趣吗？"</w:t>
      </w:r>
    </w:p>
    <w:p w14:paraId="7B4A8C79"/>
    <w:p w14:paraId="0F9EE390">
      <w:r>
        <w:t>小满愣了一下："什么样的书？"</w:t>
      </w:r>
    </w:p>
    <w:p w14:paraId="7A36EFE5"/>
    <w:p w14:paraId="32CEA4B8">
      <w:r>
        <w:t>"是关于亲情、友情、爱情的温馨故事，每个故事配一幅插图。"</w:t>
      </w:r>
    </w:p>
    <w:p w14:paraId="1969E998"/>
    <w:p w14:paraId="6584F1AF">
      <w:r>
        <w:t>小满想了想："我可能没时间，我现在在家照顾奶奶。"</w:t>
      </w:r>
    </w:p>
    <w:p w14:paraId="4B3F3DDD"/>
    <w:p w14:paraId="7DFAFA7D">
      <w:r>
        <w:t>"没关系，您可以在家画。"对方说，"不需要到北京。"</w:t>
      </w:r>
    </w:p>
    <w:p w14:paraId="58EE61AA"/>
    <w:p w14:paraId="2B193067">
      <w:r>
        <w:t>"那……可以。"</w:t>
      </w:r>
    </w:p>
    <w:p w14:paraId="664EC0B8"/>
    <w:p w14:paraId="2CF9DD67">
      <w:r>
        <w:t>"太好了！我们明天把故事大纲发给您，您看看喜欢哪个。"</w:t>
      </w:r>
    </w:p>
    <w:p w14:paraId="38089694"/>
    <w:p w14:paraId="56960E5E">
      <w:r>
        <w:t>挂了电话，小满告诉陈素梅："奶奶，我有工作了。"</w:t>
      </w:r>
    </w:p>
    <w:p w14:paraId="7778763D"/>
    <w:p w14:paraId="2F09B824">
      <w:r>
        <w:t>"工作了？"陈素梅很高兴，"什么工作？"</w:t>
      </w:r>
    </w:p>
    <w:p w14:paraId="38AD88B8"/>
    <w:p w14:paraId="01963498">
      <w:r>
        <w:t>"画画，给一本书画插图。"</w:t>
      </w:r>
    </w:p>
    <w:p w14:paraId="1AF5FA80"/>
    <w:p w14:paraId="2563CE0A">
      <w:r>
        <w:t>"好啊。"陈素梅说，"你从小就喜欢画画，小时候满墙壁都是你的画。"</w:t>
      </w:r>
    </w:p>
    <w:p w14:paraId="67CBC3BC"/>
    <w:p w14:paraId="6BF6E54A">
      <w:r>
        <w:t>"您还记得我小时候画画的事？"</w:t>
      </w:r>
    </w:p>
    <w:p w14:paraId="1FF4A1B4"/>
    <w:p w14:paraId="4B5697D8">
      <w:r>
        <w:t>"记得。"陈素梅说，"你五岁的时候，画了一幅画，上面是三个人，我问你是谁，你说是妈妈、爸爸和我。我问，那奶奶呢？你说，奶奶在画里，在心里。"</w:t>
      </w:r>
    </w:p>
    <w:p w14:paraId="5C177102"/>
    <w:p w14:paraId="1379669D">
      <w:r>
        <w:t>小满眼眶红了："您连这个都记得？"</w:t>
      </w:r>
    </w:p>
    <w:p w14:paraId="7CFC577A"/>
    <w:p w14:paraId="04FADDE1">
      <w:r>
        <w:t>"记得。"陈素梅说，"孙女的画，怎么能不记得？"</w:t>
      </w:r>
    </w:p>
    <w:p w14:paraId="0D148B3B"/>
    <w:p w14:paraId="2F0DA2DB">
      <w:r>
        <w:t>小满抱住奶奶："谢谢您记得。"</w:t>
      </w:r>
    </w:p>
    <w:p w14:paraId="5A5E416F"/>
    <w:p w14:paraId="272887C7">
      <w:r>
        <w:t>下午，小满收到了出版社发来的故事大纲。她翻了翻，有一个故事叫《外婆的菜园子》，讲的是外婆在院子里种菜，外孙在旁边帮忙，祖孙两代人之间的温情。</w:t>
      </w:r>
    </w:p>
    <w:p w14:paraId="719D17D6"/>
    <w:p w14:paraId="4F2EC839">
      <w:r>
        <w:t>"这个好。"小满想，"我可以画奶奶年轻时的样子，站在院子里，身后是满院的菜。"</w:t>
      </w:r>
    </w:p>
    <w:p w14:paraId="22C0E00F"/>
    <w:p w14:paraId="63C2D559">
      <w:r>
        <w:t>晚上，小满开始画那幅画。她画得很投入，每一笔都带着感情，仿佛奶奶就站在她面前，微笑着看着她。</w:t>
      </w:r>
    </w:p>
    <w:p w14:paraId="675389EB"/>
    <w:p w14:paraId="564310BA">
      <w:r>
        <w:t>第十天，小满带着陈素梅去菜市场。王淑芬在摊位上卖菜，看见她们来了，高兴地打招呼："妈，小满，来了？"</w:t>
      </w:r>
    </w:p>
    <w:p w14:paraId="7296915C"/>
    <w:p w14:paraId="05B9F90D">
      <w:r>
        <w:t>"来给你帮忙。"小满说。</w:t>
      </w:r>
    </w:p>
    <w:p w14:paraId="5A840C6B"/>
    <w:p w14:paraId="25589FD8">
      <w:r>
        <w:t>"不用不用。"王淑芬说，"你们去逛逛。"</w:t>
      </w:r>
    </w:p>
    <w:p w14:paraId="699824D4"/>
    <w:p w14:paraId="052E7E25">
      <w:r>
        <w:t>陈素梅站在摊位前，看着菜篮子里的青菜："这菜不新鲜。"</w:t>
      </w:r>
    </w:p>
    <w:p w14:paraId="00DC0456"/>
    <w:p w14:paraId="27165C6C">
      <w:r>
        <w:t>"新鲜。"王淑芬说，"今天早上刚进的。"</w:t>
      </w:r>
    </w:p>
    <w:p w14:paraId="1EDD1F48"/>
    <w:p w14:paraId="57441689">
      <w:r>
        <w:t>"不新鲜。"陈素梅坚持，"叶子都蔫了。"</w:t>
      </w:r>
    </w:p>
    <w:p w14:paraId="083609DF"/>
    <w:p w14:paraId="55DD0111">
      <w:r>
        <w:t>"妈，您看看这茄子，多新鲜。"王淑芬拿起一个紫色的茄子。</w:t>
      </w:r>
    </w:p>
    <w:p w14:paraId="6689F67D"/>
    <w:p w14:paraId="4DD88B09">
      <w:r>
        <w:t>"茄子还行。"陈素梅说，"但这青菜不行。"</w:t>
      </w:r>
    </w:p>
    <w:p w14:paraId="23689B55"/>
    <w:p w14:paraId="515F84BE">
      <w:r>
        <w:t>小满笑了，奶奶又开始了。</w:t>
      </w:r>
    </w:p>
    <w:p w14:paraId="062E4F53"/>
    <w:p w14:paraId="032FC540">
      <w:r>
        <w:t>"妈，您想吃什么？"小满问。</w:t>
      </w:r>
    </w:p>
    <w:p w14:paraId="570C423A"/>
    <w:p w14:paraId="5C063911">
      <w:r>
        <w:t>"我想吃你做的红烧肉。"陈素梅说，"少放盐。"</w:t>
      </w:r>
    </w:p>
    <w:p w14:paraId="7F938C89"/>
    <w:p w14:paraId="73E60CB7">
      <w:r>
        <w:t>"好。"小满说。</w:t>
      </w:r>
    </w:p>
    <w:p w14:paraId="08468478"/>
    <w:p w14:paraId="44139CA7">
      <w:r>
        <w:t>中午回到家，小满给奶奶做红烧肉。她这次少放了盐，味道正好。</w:t>
      </w:r>
    </w:p>
    <w:p w14:paraId="76868212"/>
    <w:p w14:paraId="44B04214">
      <w:r>
        <w:t>陈素梅吃得很高兴："这回对了。"</w:t>
      </w:r>
    </w:p>
    <w:p w14:paraId="221208D5"/>
    <w:p w14:paraId="1F8B1A21">
      <w:r>
        <w:t>小满也笑了。</w:t>
      </w:r>
    </w:p>
    <w:p w14:paraId="51F73139"/>
    <w:p w14:paraId="156AC2E8">
      <w:r>
        <w:t>下午，出版社的编辑打来电话："林老师，我们看了您的样稿，非常喜欢，风格特别温暖，完全符合我们的要求。"</w:t>
      </w:r>
    </w:p>
    <w:p w14:paraId="3DD930F0"/>
    <w:p w14:paraId="0B0582CE">
      <w:r>
        <w:t>"谢谢。"小满说。</w:t>
      </w:r>
    </w:p>
    <w:p w14:paraId="7FA7BD7B"/>
    <w:p w14:paraId="28542413">
      <w:r>
        <w:t>"那我们就正式合作了？"编辑说。</w:t>
      </w:r>
    </w:p>
    <w:p w14:paraId="040D2C8A"/>
    <w:p w14:paraId="6F241D80">
      <w:r>
        <w:t>"好。"小满说。</w:t>
      </w:r>
    </w:p>
    <w:p w14:paraId="58521EC0"/>
    <w:p w14:paraId="0DCDF3E6">
      <w:r>
        <w:t>挂了电话，小满告诉陈素梅："奶奶，他们很喜欢我的画。"</w:t>
      </w:r>
    </w:p>
    <w:p w14:paraId="194EAE74"/>
    <w:p w14:paraId="1B53FDF8">
      <w:r>
        <w:t>"我就说嘛。"陈素梅骄傲地说，"我孙女有才华。"</w:t>
      </w:r>
    </w:p>
    <w:p w14:paraId="2BA30136"/>
    <w:p w14:paraId="6F2B7D7E">
      <w:r>
        <w:t>"都是您教的好。"小满说。</w:t>
      </w:r>
    </w:p>
    <w:p w14:paraId="01F57F82"/>
    <w:p w14:paraId="16C3016E">
      <w:r>
        <w:t>"我教了你什么？"陈素梅笑，"我就教过你背诗。"</w:t>
      </w:r>
    </w:p>
    <w:p w14:paraId="58BFD1B4"/>
    <w:p w14:paraId="4115797D">
      <w:r>
        <w:t>"您教了我很多东西。"小满说，"教我做一个善良的人，教我珍惜亲情，教我好好生活。"</w:t>
      </w:r>
    </w:p>
    <w:p w14:paraId="7BE12714"/>
    <w:p w14:paraId="2F927793">
      <w:r>
        <w:t>陈素梅愣住了，然后笑了："傻孩子。"</w:t>
      </w:r>
    </w:p>
    <w:p w14:paraId="3016413D"/>
    <w:p w14:paraId="02021E11">
      <w:r>
        <w:t>晚上，小满在写故事。她写道：奶奶虽然病了，但她的爱还在。她虽然记不清很多事情，但她记得爱我的那些片段。这就够了。</w:t>
      </w:r>
    </w:p>
    <w:p w14:paraId="43456A98"/>
    <w:p w14:paraId="7F1DAF91">
      <w:r>
        <w:t>第十一天，小满决定给奶奶读故事。她找来一本童话书，坐在沙发上，给奶奶读《卖火柴的小女孩》。</w:t>
      </w:r>
    </w:p>
    <w:p w14:paraId="55B493BA"/>
    <w:p w14:paraId="5CBEA844">
      <w:r>
        <w:t>"天气很冷，下着雪，一个小女孩在街上卖火柴……"</w:t>
      </w:r>
    </w:p>
    <w:p w14:paraId="62F460D7"/>
    <w:p w14:paraId="204EE9EF">
      <w:r>
        <w:t>陈素梅安静地听着，时不时点头。</w:t>
      </w:r>
    </w:p>
    <w:p w14:paraId="5814A9DD"/>
    <w:p w14:paraId="4F5CF804">
      <w:r>
        <w:t>读完之后，陈素梅说："这孩子太可怜了。"</w:t>
      </w:r>
    </w:p>
    <w:p w14:paraId="6D8FA2BC"/>
    <w:p w14:paraId="1812D8B6">
      <w:r>
        <w:t>"是啊。"小满说，"但最后她奶奶来接她了。"</w:t>
      </w:r>
    </w:p>
    <w:p w14:paraId="7E938D13"/>
    <w:p w14:paraId="67639A2E">
      <w:r>
        <w:t>"奶奶来接她了？"陈素梅眼眶红了，"真好。"</w:t>
      </w:r>
    </w:p>
    <w:p w14:paraId="72292C43"/>
    <w:p w14:paraId="7DE893DE">
      <w:r>
        <w:t>"您也会来接我的。"小满说。</w:t>
      </w:r>
    </w:p>
    <w:p w14:paraId="632531C6"/>
    <w:p w14:paraId="5B8FEB76">
      <w:r>
        <w:t>"我不接你。"陈素梅说，"你还要好好活着，画画，结婚，生孩子，过幸福的生活。"</w:t>
      </w:r>
    </w:p>
    <w:p w14:paraId="521971DA"/>
    <w:p w14:paraId="2B5B86A8">
      <w:r>
        <w:t>小满眼泪流了下来。</w:t>
      </w:r>
    </w:p>
    <w:p w14:paraId="541EEACD"/>
    <w:p w14:paraId="4CAEB6B2">
      <w:r>
        <w:t>"傻瓜。"陈素梅擦了擦小满的眼睛，"哭什么？"</w:t>
      </w:r>
    </w:p>
    <w:p w14:paraId="6B411CF4"/>
    <w:p w14:paraId="7A6D5E6D">
      <w:r>
        <w:t>"没哭。"小满说。</w:t>
      </w:r>
    </w:p>
    <w:p w14:paraId="54684A4B"/>
    <w:p w14:paraId="2D453C5C">
      <w:r>
        <w:t>下午，小满继续画那幅插图。她画了一个小女孩，手里举着火柴，身后是奶奶的身影，温暖慈祥。</w:t>
      </w:r>
    </w:p>
    <w:p w14:paraId="4248D8ED"/>
    <w:p w14:paraId="5D7803A5">
      <w:r>
        <w:t>晚上，小满在写故事。她写道：奶奶虽然病了，但她依然是那个温暖我的人。她用自己的方式告诉我，要好好生活，要珍惜每一天。</w:t>
      </w:r>
    </w:p>
    <w:p w14:paraId="4281EA48"/>
    <w:p w14:paraId="7E3EE4D4">
      <w:r>
        <w:t>第十二天，小满带着陈素梅去公园。秋天的公园很美，梧桐树的叶子一片金黄。</w:t>
      </w:r>
    </w:p>
    <w:p w14:paraId="06BE8663"/>
    <w:p w14:paraId="79A29E51">
      <w:r>
        <w:t>"我年轻的时候，也喜欢来公园。"陈素梅说，"那时候公园没这么大，也没这么多人。"</w:t>
      </w:r>
    </w:p>
    <w:p w14:paraId="50CE5A79"/>
    <w:p w14:paraId="4E7B6BFC">
      <w:r>
        <w:t>"那您和谁来？"</w:t>
      </w:r>
    </w:p>
    <w:p w14:paraId="5CDE032C"/>
    <w:p w14:paraId="562C6D5B">
      <w:r>
        <w:t>"和你爷爷。"陈素梅说，"我们结婚那天，也来这里了。你爷爷说，等以后有了孩子，就带孩子来这里玩。"</w:t>
      </w:r>
    </w:p>
    <w:p w14:paraId="3550098F"/>
    <w:p w14:paraId="39EC022F">
      <w:r>
        <w:t>"后来呢？"</w:t>
      </w:r>
    </w:p>
    <w:p w14:paraId="05738DF7"/>
    <w:p w14:paraId="12A65041">
      <w:r>
        <w:t>"后来带你爸爸来了。"陈素梅笑了，"你爸爸小时候特别调皮，看到水就要跳进去，看到树就要爬上去。"</w:t>
      </w:r>
    </w:p>
    <w:p w14:paraId="6DAC0E1A"/>
    <w:p w14:paraId="0C84F32A">
      <w:r>
        <w:t>"那您生气吗？"</w:t>
      </w:r>
    </w:p>
    <w:p w14:paraId="0393ED0B"/>
    <w:p w14:paraId="17CBDFC0">
      <w:r>
        <w:t>"生气。"陈素梅说，"但我舍不得打他。你爷爷说，男孩子嘛，调皮点正常，长大了就好了。"</w:t>
      </w:r>
    </w:p>
    <w:p w14:paraId="37E9BC67"/>
    <w:p w14:paraId="2DAB2378">
      <w:r>
        <w:t>"爸爸确实长大了。"</w:t>
      </w:r>
    </w:p>
    <w:p w14:paraId="7D77DBBF"/>
    <w:p w14:paraId="51683769">
      <w:r>
        <w:t>"是啊。"陈素梅叹了口气，"一转眼，他都五十多岁了，头发都白了。"</w:t>
      </w:r>
    </w:p>
    <w:p w14:paraId="7042EE14"/>
    <w:p w14:paraId="0C5A8E44">
      <w:r>
        <w:t>小满握紧了奶奶的手。</w:t>
      </w:r>
    </w:p>
    <w:p w14:paraId="6E685CE3"/>
    <w:p w14:paraId="5F3603EE">
      <w:r>
        <w:t>傍晚，回到家，小满在画一幅画：年轻时的奶奶和爷爷，站在公园的湖边，阳光洒下来，把两人的身影拉得很长，依偎在一起。</w:t>
      </w:r>
    </w:p>
    <w:p w14:paraId="05FEA53C"/>
    <w:p w14:paraId="584E7F1D">
      <w:r>
        <w:t>她画得很慢，每一笔都带着感情。她想抓住那些即将消失的时光，让它们在纸上永存。</w:t>
      </w:r>
    </w:p>
    <w:p w14:paraId="6C9BE336"/>
    <w:p w14:paraId="3C0C02C3">
      <w:r>
        <w:t>第十三天，小满接到一个电话，是刘明打来的。</w:t>
      </w:r>
    </w:p>
    <w:p w14:paraId="4D89EE81"/>
    <w:p w14:paraId="2E6C2F6F">
      <w:r>
        <w:t>"小满，陈老师最近怎么样？"</w:t>
      </w:r>
    </w:p>
    <w:p w14:paraId="096112F6"/>
    <w:p w14:paraId="4FE34BB8">
      <w:r>
        <w:t>"老样子，时好时坏。"小满说。</w:t>
      </w:r>
    </w:p>
    <w:p w14:paraId="4AD4D60E"/>
    <w:p w14:paraId="2069CC74">
      <w:r>
        <w:t>"我有个想法。"刘明说，"我们这些学生想为陈老师做点什么，您看行不行？"</w:t>
      </w:r>
    </w:p>
    <w:p w14:paraId="527E0793"/>
    <w:p w14:paraId="3C196F46">
      <w:r>
        <w:t>"什么想法？"</w:t>
      </w:r>
    </w:p>
    <w:p w14:paraId="21A20345"/>
    <w:p w14:paraId="0552D811">
      <w:r>
        <w:t>"我们想录一个视频，每个学生说一段话，说说陈老师对我们的影响，然后剪辑在一起，送给陈老师。"</w:t>
      </w:r>
    </w:p>
    <w:p w14:paraId="737A8C4C"/>
    <w:p w14:paraId="72ED7BD4">
      <w:r>
        <w:t>"这个想法好。"小满说，"奶奶看到肯定会高兴。"</w:t>
      </w:r>
    </w:p>
    <w:p w14:paraId="378FBE3A"/>
    <w:p w14:paraId="7C52369B">
      <w:r>
        <w:t>"那我们开始准备。"</w:t>
      </w:r>
    </w:p>
    <w:p w14:paraId="756E42DF"/>
    <w:p w14:paraId="15B6BF8E">
      <w:r>
        <w:t>"谢谢刘叔叔。"</w:t>
      </w:r>
    </w:p>
    <w:p w14:paraId="72E6AE76"/>
    <w:p w14:paraId="4257E1DE">
      <w:r>
        <w:t>"不客气。"刘明说，"陈老师对我们这么好，我们应该做的。"</w:t>
      </w:r>
    </w:p>
    <w:p w14:paraId="485009FC"/>
    <w:p w14:paraId="24D8B91B">
      <w:r>
        <w:t>下午，小满把这个想法告诉陈素梅。</w:t>
      </w:r>
    </w:p>
    <w:p w14:paraId="13F6F7EF"/>
    <w:p w14:paraId="4279D325">
      <w:r>
        <w:t>"您的学生想给您录个视频，说您对他们的影响。"</w:t>
      </w:r>
    </w:p>
    <w:p w14:paraId="40BFE88D"/>
    <w:p w14:paraId="78BC6FA4">
      <w:r>
        <w:t>陈素梅愣住了："我影响了他们什么？"</w:t>
      </w:r>
    </w:p>
    <w:p w14:paraId="1AE5495A"/>
    <w:p w14:paraId="4F7B61F3">
      <w:r>
        <w:t>"您教他们要努力，要好好学习。"小满说，"您改变了他们的人生。"</w:t>
      </w:r>
    </w:p>
    <w:p w14:paraId="0865FEBD"/>
    <w:p w14:paraId="62711D6D">
      <w:r>
        <w:t>陈素梅笑了："傻孩子，哪有那么厉害。"</w:t>
      </w:r>
    </w:p>
    <w:p w14:paraId="5CD7D04C"/>
    <w:p w14:paraId="62638BEF">
      <w:r>
        <w:t>"就是那么厉害。"小满说，"刘叔叔说，如果不是您，他考不上大学，就没有今天。"</w:t>
      </w:r>
    </w:p>
    <w:p w14:paraId="5309ED7B"/>
    <w:p w14:paraId="28F67ED7">
      <w:r>
        <w:t>陈素梅眼眶红了："小刘这孩子，嘴甜。"</w:t>
      </w:r>
    </w:p>
    <w:p w14:paraId="585FC9B0"/>
    <w:p w14:paraId="4EC59B17">
      <w:r>
        <w:t>晚上，小满在写故事。她写道：奶奶虽然病了，但她的学生们还记得她，记得她的好。这就够了。</w:t>
      </w:r>
    </w:p>
    <w:p w14:paraId="2D1EE01F"/>
    <w:p w14:paraId="78979B7C">
      <w:r>
        <w:t>第十四天，小满完成了第一幅插图，发给出版社。</w:t>
      </w:r>
    </w:p>
    <w:p w14:paraId="657F31EE"/>
    <w:p w14:paraId="55A1700F">
      <w:r>
        <w:t>"林老师，画得真好！"编辑很快回复，"我们特别喜欢那个温暖的感觉。"</w:t>
      </w:r>
    </w:p>
    <w:p w14:paraId="696E45F3"/>
    <w:p w14:paraId="16330BB8">
      <w:r>
        <w:t>"谢谢。"小满说。</w:t>
      </w:r>
    </w:p>
    <w:p w14:paraId="02A6C8C0"/>
    <w:p w14:paraId="4393D924">
      <w:r>
        <w:t>"那我们继续？"编辑说。</w:t>
      </w:r>
    </w:p>
    <w:p w14:paraId="0708E5E4"/>
    <w:p w14:paraId="36D22DB0">
      <w:r>
        <w:t>"好。"小满说。</w:t>
      </w:r>
    </w:p>
    <w:p w14:paraId="5CCD97EB"/>
    <w:p w14:paraId="1F47A21D">
      <w:r>
        <w:t>下午，小满带着陈素梅去照相馆，拍了一张两人的合影。陈素梅戴着银镯子，握着小满的手，笑容很温暖。</w:t>
      </w:r>
    </w:p>
    <w:p w14:paraId="39C9075D"/>
    <w:p w14:paraId="454C1187">
      <w:r>
        <w:t>照片洗出来后，小满把它夹在画册里，和那些学生的照片放在一起。</w:t>
      </w:r>
    </w:p>
    <w:p w14:paraId="3EC236A3"/>
    <w:p w14:paraId="698AB366">
      <w:r>
        <w:t>"好看。"陈素梅看着照片，说。</w:t>
      </w:r>
    </w:p>
    <w:p w14:paraId="6946E3B5"/>
    <w:p w14:paraId="54ECABD0">
      <w:r>
        <w:t>"您年轻时肯定更好看。"小满说。</w:t>
      </w:r>
    </w:p>
    <w:p w14:paraId="08B4C3F4"/>
    <w:p w14:paraId="32C48481">
      <w:r>
        <w:t>"年轻有什么好。"陈素梅叹了口气，"现在老了，什么也记不住了。"</w:t>
      </w:r>
    </w:p>
    <w:p w14:paraId="2FBAB9C9"/>
    <w:p w14:paraId="0A1EE358">
      <w:r>
        <w:t>"没关系的，奶奶。"小满握住她的手，"我帮您记着。"</w:t>
      </w:r>
    </w:p>
    <w:p w14:paraId="40CCCB37"/>
    <w:p w14:paraId="1FDCC83E">
      <w:r>
        <w:t>陈素梅笑了："好孩子。"</w:t>
      </w:r>
    </w:p>
    <w:p w14:paraId="7A88354C"/>
    <w:p w14:paraId="4CF1445A">
      <w:r>
        <w:t>晚上，小满在画一幅画：奶奶和她的学生们，站在教室门口，阳光洒下来，每个人的脸上都洋溢着笑容。</w:t>
      </w:r>
    </w:p>
    <w:p w14:paraId="3CBBA132"/>
    <w:p w14:paraId="6604F88E">
      <w:r>
        <w:t>她画得很慢，每一笔都带着感情。她想抓住那些即将消失的时光，让它们在纸上永存。</w:t>
      </w:r>
    </w:p>
    <w:p w14:paraId="20618701"/>
    <w:p w14:paraId="474D2C84">
      <w:r>
        <w:t>第十五天，小满收到了刘明发来的视频。</w:t>
      </w:r>
    </w:p>
    <w:p w14:paraId="65A0855E"/>
    <w:p w14:paraId="069EFBD9">
      <w:r>
        <w:t>视频里，陈素梅的学生们，有的年轻，有的已经满头白发，每个人都对着镜头说话：</w:t>
      </w:r>
    </w:p>
    <w:p w14:paraId="0EC1B029"/>
    <w:p w14:paraId="207F4FA8">
      <w:r>
        <w:t>"陈老师，您让我知道，只要努力，就能改变命运。"</w:t>
      </w:r>
    </w:p>
    <w:p w14:paraId="45C176AC"/>
    <w:p w14:paraId="0A9E50BE">
      <w:r>
        <w:t>"陈老师，您说女孩子也可以有梦想，我现在是一名医生，实现了当年的梦想。"</w:t>
      </w:r>
    </w:p>
    <w:p w14:paraId="71FABBAE"/>
    <w:p w14:paraId="2B3B1D55">
      <w:r>
        <w:t>"陈老师，您教我要善良，要帮助别人，我现在是一名老师，也在像您一样教孩子们。"</w:t>
      </w:r>
    </w:p>
    <w:p w14:paraId="5BF955CA"/>
    <w:p w14:paraId="435A18B3">
      <w:r>
        <w:t>"陈老师，谢谢您，谢谢您当年没有放弃我。"</w:t>
      </w:r>
    </w:p>
    <w:p w14:paraId="10364902"/>
    <w:p w14:paraId="5717C18A">
      <w:r>
        <w:t>……</w:t>
      </w:r>
    </w:p>
    <w:p w14:paraId="1A88250B"/>
    <w:p w14:paraId="16BD4B0D">
      <w:r>
        <w:t>视频的最后，刘明说："陈老师，我们都很想念您，希望您身体健康，天天开心。"</w:t>
      </w:r>
    </w:p>
    <w:p w14:paraId="6905274D"/>
    <w:p w14:paraId="0F062E83">
      <w:r>
        <w:t>小满把视频拿给陈素梅看。</w:t>
      </w:r>
    </w:p>
    <w:p w14:paraId="4D3A963E"/>
    <w:p w14:paraId="740949E0">
      <w:r>
        <w:t>陈素梅静静地看完，眼泪流了一脸："孩子们都长大了。"</w:t>
      </w:r>
    </w:p>
    <w:p w14:paraId="0CAE2202"/>
    <w:p w14:paraId="5559AFA6">
      <w:r>
        <w:t>"是啊，都长大了。"小满说。</w:t>
      </w:r>
    </w:p>
    <w:p w14:paraId="72BD9143"/>
    <w:p w14:paraId="722C7ED6">
      <w:r>
        <w:t>"他们都过得好吗？"</w:t>
      </w:r>
    </w:p>
    <w:p w14:paraId="13AE387F"/>
    <w:p w14:paraId="71ECF534">
      <w:r>
        <w:t>"过得很好。"小满说，"他们都记得您。"</w:t>
      </w:r>
    </w:p>
    <w:p w14:paraId="63748583"/>
    <w:p w14:paraId="1A04B0CC">
      <w:r>
        <w:t>陈素梅笑了："好孩子。"</w:t>
      </w:r>
    </w:p>
    <w:p w14:paraId="70B7ADF3"/>
    <w:p w14:paraId="4789B683">
      <w:r>
        <w:t>晚上，小满在写故事。她写道：奶奶虽然病了，但她的爱一直在，像阳光一样温暖着每一个她教过的孩子。这就够了。</w:t>
      </w:r>
    </w:p>
    <w:p w14:paraId="4BCDAEDC"/>
    <w:p w14:paraId="083F9814">
      <w:r>
        <w:t>第十六天，小满继续画插图。这次她画的是《外婆的菜园子》的第二幅：外婆教外孙种菜，祖孙两代人蹲在地上，身后是满院的青菜。</w:t>
      </w:r>
    </w:p>
    <w:p w14:paraId="492DA9D5"/>
    <w:p w14:paraId="0E9373B2">
      <w:r>
        <w:t>她画得很投入，每一笔都带着感情，仿佛奶奶就站在她面前，微笑着看着她。</w:t>
      </w:r>
    </w:p>
    <w:p w14:paraId="14C48D63"/>
    <w:p w14:paraId="092FD55C">
      <w:r>
        <w:t>下午，出版社打来电话："林老师，又收到了一幅，画得太好了！我们特别喜欢那个祖孙俩蹲在地上的场景，特别温暖。"</w:t>
      </w:r>
    </w:p>
    <w:p w14:paraId="6D864D0F"/>
    <w:p w14:paraId="007D273B">
      <w:r>
        <w:t>"谢谢。"小满说。</w:t>
      </w:r>
    </w:p>
    <w:p w14:paraId="292D4228"/>
    <w:p w14:paraId="2D6F8756">
      <w:r>
        <w:t>"那我们继续？"编辑说。</w:t>
      </w:r>
    </w:p>
    <w:p w14:paraId="125006A9"/>
    <w:p w14:paraId="5B75E2E8">
      <w:r>
        <w:t>"好。"小满说。</w:t>
      </w:r>
    </w:p>
    <w:p w14:paraId="1E0201D1"/>
    <w:p w14:paraId="7D727966">
      <w:r>
        <w:t>晚上，小满给奶奶读新到的童话故事《小王子》。</w:t>
      </w:r>
    </w:p>
    <w:p w14:paraId="1A4D55A3"/>
    <w:p w14:paraId="2416821D">
      <w:r>
        <w:t>"小王子住在一颗只有房子那么大的星球上，那里有三座火山，两座是活的，一座是死的，他每天打扫……"</w:t>
      </w:r>
    </w:p>
    <w:p w14:paraId="3D1C0CC9"/>
    <w:p w14:paraId="0F5C6453">
      <w:r>
        <w:t>陈素梅安静地听着，时不时点头。</w:t>
      </w:r>
    </w:p>
    <w:p w14:paraId="11809415"/>
    <w:p w14:paraId="2C53C733">
      <w:r>
        <w:t>读完之后，陈素梅说："这孩子真可怜，一个人在星球上。"</w:t>
      </w:r>
    </w:p>
    <w:p w14:paraId="0701B3D8"/>
    <w:p w14:paraId="31A1E189">
      <w:r>
        <w:t>"但他后来遇到了玫瑰花和狐狸。"小满说，"他学会了爱和被爱。"</w:t>
      </w:r>
    </w:p>
    <w:p w14:paraId="502F8125"/>
    <w:p w14:paraId="7AE8C6E9">
      <w:r>
        <w:t>"爱？"陈素梅眼眶红了，"对，人要学会爱和被爱。"</w:t>
      </w:r>
    </w:p>
    <w:p w14:paraId="3DDD6CE7"/>
    <w:p w14:paraId="11BCFF48">
      <w:r>
        <w:t>"您爱爷爷，爷爷也爱您。"小满说。</w:t>
      </w:r>
    </w:p>
    <w:p w14:paraId="1FA98F06"/>
    <w:p w14:paraId="62567D4E">
      <w:r>
        <w:t>"是啊。"陈素梅笑了，"我们相爱了一辈子。"</w:t>
      </w:r>
    </w:p>
    <w:p w14:paraId="609C28E0"/>
    <w:p w14:paraId="41CEABF1">
      <w:r>
        <w:t>晚上，小满在写故事。她写道：奶奶虽然病了，但她还记得爱。这就够了。</w:t>
      </w:r>
    </w:p>
    <w:p w14:paraId="5789C505"/>
    <w:p w14:paraId="34EBD114">
      <w:r>
        <w:t>第十七天，小满带着陈素梅去超市。超市很大，货架很高，陈素梅走得很慢，时不时停下来看看。</w:t>
      </w:r>
    </w:p>
    <w:p w14:paraId="7BDB7C22"/>
    <w:p w14:paraId="1855476F">
      <w:r>
        <w:t>"这是什么？"陈素梅指着一排花花绿绿的包装。</w:t>
      </w:r>
    </w:p>
    <w:p w14:paraId="6E7CF898"/>
    <w:p w14:paraId="4143F27B">
      <w:r>
        <w:t>"这是薯片。"小满说。</w:t>
      </w:r>
    </w:p>
    <w:p w14:paraId="061EFED4"/>
    <w:p w14:paraId="63B614DE">
      <w:r>
        <w:t>"薯片？"陈素梅疑惑，"是什么做的？"</w:t>
      </w:r>
    </w:p>
    <w:p w14:paraId="7AA41C00"/>
    <w:p w14:paraId="1BCC1AAF">
      <w:r>
        <w:t>"土豆做的。"小满拿起一包，"您尝尝？"</w:t>
      </w:r>
    </w:p>
    <w:p w14:paraId="05158421"/>
    <w:p w14:paraId="72B22A6B">
      <w:r>
        <w:t>陈素梅摇摇头："不吃了，牙不行。"</w:t>
      </w:r>
    </w:p>
    <w:p w14:paraId="38F5E74C"/>
    <w:p w14:paraId="48E5FFCB">
      <w:r>
        <w:t>走到蔬菜区，陈素梅拿起一颗西红柿："这个新鲜。"</w:t>
      </w:r>
    </w:p>
    <w:p w14:paraId="6F69E740"/>
    <w:p w14:paraId="3B1F7CE9">
      <w:r>
        <w:t>"对，今天刚到的。"小满说。</w:t>
      </w:r>
    </w:p>
    <w:p w14:paraId="10FBF9C0"/>
    <w:p w14:paraId="5135A97A">
      <w:r>
        <w:t>陈素梅又拿起一颗黄瓜："这个也新鲜。"</w:t>
      </w:r>
    </w:p>
    <w:p w14:paraId="6AED1A0E"/>
    <w:p w14:paraId="18CDE1F4">
      <w:r>
        <w:t>"这个也是刚到的。"</w:t>
      </w:r>
    </w:p>
    <w:p w14:paraId="3733151D"/>
    <w:p w14:paraId="31B59A66">
      <w:r>
        <w:t>"那我们买点。"陈素梅说。</w:t>
      </w:r>
    </w:p>
    <w:p w14:paraId="48AB2B7F"/>
    <w:p w14:paraId="750FA58B">
      <w:r>
        <w:t>小满把西红柿和黄瓜放进购物车，陈素梅又拿起一个茄子："这个也买。"</w:t>
      </w:r>
    </w:p>
    <w:p w14:paraId="088F1ACA"/>
    <w:p w14:paraId="5D35A0CA">
      <w:r>
        <w:t>"好。"小满说。</w:t>
      </w:r>
    </w:p>
    <w:p w14:paraId="7FD41DDE"/>
    <w:p w14:paraId="752C672B">
      <w:r>
        <w:t>结账的时候，收银员问："阿姨，您这么多菜，吃得完吗？"</w:t>
      </w:r>
    </w:p>
    <w:p w14:paraId="1B876DDE"/>
    <w:p w14:paraId="56EAB020">
      <w:r>
        <w:t>"给我孙女吃。"陈素梅说，"她正在长身体。"</w:t>
      </w:r>
    </w:p>
    <w:p w14:paraId="6B5B73A5"/>
    <w:p w14:paraId="1333D32E">
      <w:r>
        <w:t>收银员看了一眼小满，笑了："阿姨，您孙女都这么大了。"</w:t>
      </w:r>
    </w:p>
    <w:p w14:paraId="14F2151F"/>
    <w:p w14:paraId="0E4FA2F3">
      <w:r>
        <w:t>陈素梅愣住了，看看小满："长这么大了？"</w:t>
      </w:r>
    </w:p>
    <w:p w14:paraId="030D4108"/>
    <w:p w14:paraId="6DDEF49A">
      <w:r>
        <w:t>"是啊，都二十五了。"小满说。</w:t>
      </w:r>
    </w:p>
    <w:p w14:paraId="006B2CED"/>
    <w:p w14:paraId="7E669A58">
      <w:r>
        <w:t>"二十五了？"陈素梅惊讶，"怎么还没嫁人？"</w:t>
      </w:r>
    </w:p>
    <w:p w14:paraId="2F720651"/>
    <w:p w14:paraId="0F937B7C">
      <w:r>
        <w:t>"不想嫁。"小满说。</w:t>
      </w:r>
    </w:p>
    <w:p w14:paraId="66911B99"/>
    <w:p w14:paraId="3264F2C7">
      <w:r>
        <w:t>"傻孩子，还是要嫁个好人。"陈素梅说，"安安稳稳过日子。"</w:t>
      </w:r>
    </w:p>
    <w:p w14:paraId="134459D5"/>
    <w:p w14:paraId="0FCC7AF3">
      <w:r>
        <w:t>回到家，小满给奶奶做了一顿简单的午饭：西红柿炒蛋、凉拌黄瓜、红烧茄子。</w:t>
      </w:r>
    </w:p>
    <w:p w14:paraId="493FACC8"/>
    <w:p w14:paraId="6514EC48">
      <w:r>
        <w:t>陈素梅吃得很高兴："这黄瓜真新鲜。"</w:t>
      </w:r>
    </w:p>
    <w:p w14:paraId="01E9D4F2"/>
    <w:p w14:paraId="73B5B878">
      <w:r>
        <w:t>"是啊，您挑的。"小满说。</w:t>
      </w:r>
    </w:p>
    <w:p w14:paraId="30F73204"/>
    <w:p w14:paraId="43234FF2">
      <w:r>
        <w:t>"我挑的？"陈素梅疑惑，"我挑的菜新鲜？"</w:t>
      </w:r>
    </w:p>
    <w:p w14:paraId="7A4B64BD"/>
    <w:p w14:paraId="02DB4852">
      <w:r>
        <w:t>"对，您挑的菜都新鲜。"</w:t>
      </w:r>
    </w:p>
    <w:p w14:paraId="789C5E8E"/>
    <w:p w14:paraId="5F204F37">
      <w:r>
        <w:t>陈素梅笑了："我挑东西，眼光一直很好。"</w:t>
      </w:r>
    </w:p>
    <w:p w14:paraId="0595DA4B"/>
    <w:p w14:paraId="16934BFA">
      <w:r>
        <w:t>"是。"小满说。</w:t>
      </w:r>
    </w:p>
    <w:p w14:paraId="69092331"/>
    <w:p w14:paraId="58A14E0A">
      <w:r>
        <w:t>下午，小满继续画插图。这次她画的是《外婆的菜园子》的第三幅：祖孙俩站在菜地里，手里拿着刚摘的菜，笑容灿烂。</w:t>
      </w:r>
    </w:p>
    <w:p w14:paraId="535542A4"/>
    <w:p w14:paraId="21A4630C">
      <w:r>
        <w:t>她画得很投入，每一笔都带着感情，仿佛奶奶就站在她面前，微笑着看着她。</w:t>
      </w:r>
    </w:p>
    <w:p w14:paraId="7B453A96"/>
    <w:p w14:paraId="4D2FA3BB">
      <w:r>
        <w:t>晚上，小满在写故事。她写道：奶奶虽然病了，但她的眼光还在，她还能挑出新鲜的菜。这就够了。</w:t>
      </w:r>
    </w:p>
    <w:p w14:paraId="3A67D414"/>
    <w:p w14:paraId="7561BC88">
      <w:r>
        <w:t>第十八天，小满接到一个电话，是赵爷爷打来的。</w:t>
      </w:r>
    </w:p>
    <w:p w14:paraId="4F578EB5"/>
    <w:p w14:paraId="24D187D1">
      <w:r>
        <w:t>"小满，你奶奶最近怎么样？"</w:t>
      </w:r>
    </w:p>
    <w:p w14:paraId="00A9EA82"/>
    <w:p w14:paraId="161D1C7F">
      <w:r>
        <w:t>"老样子，时好时坏。"小满说。</w:t>
      </w:r>
    </w:p>
    <w:p w14:paraId="7399BE15"/>
    <w:p w14:paraId="76851957">
      <w:r>
        <w:t>"我想去看看她。"</w:t>
      </w:r>
    </w:p>
    <w:p w14:paraId="05C592BE"/>
    <w:p w14:paraId="50C05357">
      <w:r>
        <w:t>"欢迎。"</w:t>
      </w:r>
    </w:p>
    <w:p w14:paraId="54A33C83"/>
    <w:p w14:paraId="2AE5E5D9">
      <w:r>
        <w:t>上午，赵爷爷来了。他提着一袋水果，敲门的时候，陈素梅正在客厅看电视。</w:t>
      </w:r>
    </w:p>
    <w:p w14:paraId="1467F1B6"/>
    <w:p w14:paraId="69AB6F50">
      <w:r>
        <w:t>"谁啊？"陈素梅问。</w:t>
      </w:r>
    </w:p>
    <w:p w14:paraId="594DC48C"/>
    <w:p w14:paraId="1E2AC963">
      <w:r>
        <w:t>"我开门。"小满去开门。</w:t>
      </w:r>
    </w:p>
    <w:p w14:paraId="009293EB"/>
    <w:p w14:paraId="1125232F">
      <w:r>
        <w:t>赵爷爷站在门口，笑着打招呼："素梅，我来了。"</w:t>
      </w:r>
    </w:p>
    <w:p w14:paraId="04E3D17F"/>
    <w:p w14:paraId="4FFB7CD9">
      <w:r>
        <w:t>陈素梅看见赵爷爷，愣住了："老赵？"</w:t>
      </w:r>
    </w:p>
    <w:p w14:paraId="6D482144"/>
    <w:p w14:paraId="7463B8DF">
      <w:r>
        <w:t>"是我。"赵爷爷走进门，坐下，"你还好吧？"</w:t>
      </w:r>
    </w:p>
    <w:p w14:paraId="6DD35F87"/>
    <w:p w14:paraId="39837328">
      <w:r>
        <w:t>"好。"陈素梅笑了，"你呢？"</w:t>
      </w:r>
    </w:p>
    <w:p w14:paraId="5983089F"/>
    <w:p w14:paraId="29C7CCE6">
      <w:r>
        <w:t>"还行。"赵爷爷说，"就是有时候想你，来看看你。"</w:t>
      </w:r>
    </w:p>
    <w:p w14:paraId="77B4E0A3"/>
    <w:p w14:paraId="55B219F3">
      <w:r>
        <w:t>陈素梅眼眶红了："老赵，你老伴走了，一个人住？"</w:t>
      </w:r>
    </w:p>
    <w:p w14:paraId="3A7EFE3C"/>
    <w:p w14:paraId="03DDCB65">
      <w:r>
        <w:t>"一个人住。"赵爷爷说，"孩子们都忙，顾不上。"</w:t>
      </w:r>
    </w:p>
    <w:p w14:paraId="76B74389"/>
    <w:p w14:paraId="17754F52">
      <w:r>
        <w:t>"那以后常来坐坐。"陈素梅说。</w:t>
      </w:r>
    </w:p>
    <w:p w14:paraId="53EDA7F2"/>
    <w:p w14:paraId="564BBF34">
      <w:r>
        <w:t>"好。"赵爷爷说，"我常来。"</w:t>
      </w:r>
    </w:p>
    <w:p w14:paraId="74E775EB"/>
    <w:p w14:paraId="63DF6F50">
      <w:r>
        <w:t>两个老人坐在沙发上，聊起了小时候的事。</w:t>
      </w:r>
    </w:p>
    <w:p w14:paraId="5AC46553"/>
    <w:p w14:paraId="205641AC">
      <w:r>
        <w:t>"你还记得我们放风筝吗？"陈素梅说。</w:t>
      </w:r>
    </w:p>
    <w:p w14:paraId="1358E594"/>
    <w:p w14:paraId="61ABB9A5">
      <w:r>
        <w:t>"记得。"赵爷爷笑了，"你那只风筝飞得最高，把你爹急得直喊。"</w:t>
      </w:r>
    </w:p>
    <w:p w14:paraId="4C95D96E"/>
    <w:p w14:paraId="33410551">
      <w:r>
        <w:t>"可不是嘛。"陈素梅说，"我爹说，一个女孩子，疯跑什么。"</w:t>
      </w:r>
    </w:p>
    <w:p w14:paraId="09CDF656"/>
    <w:p w14:paraId="76684053">
      <w:r>
        <w:t>"后来呢？"赵爷爷问。</w:t>
      </w:r>
    </w:p>
    <w:p w14:paraId="0C93B0B6"/>
    <w:p w14:paraId="57122252">
      <w:r>
        <w:t>"后来我嫁给你家建军了。"陈素梅说。</w:t>
      </w:r>
    </w:p>
    <w:p w14:paraId="655FF91C"/>
    <w:p w14:paraId="1C805C08">
      <w:r>
        <w:t>"是啊。"赵爷爷叹了口气，"时间过得真快，一转眼，都老了。"</w:t>
      </w:r>
    </w:p>
    <w:p w14:paraId="7C020F5F"/>
    <w:p w14:paraId="43115060">
      <w:r>
        <w:t>小满在旁边听着，心里暖暖的。</w:t>
      </w:r>
    </w:p>
    <w:p w14:paraId="050590C8"/>
    <w:p w14:paraId="1C6549B9">
      <w:r>
        <w:t>傍晚，赵爷爷要走，陈素梅拉住他的手："常来坐坐。"</w:t>
      </w:r>
    </w:p>
    <w:p w14:paraId="4E1F7626"/>
    <w:p w14:paraId="69BD0D20">
      <w:r>
        <w:t>"一定来。"赵爷爷说。</w:t>
      </w:r>
    </w:p>
    <w:p w14:paraId="75B70323"/>
    <w:p w14:paraId="18E818DD">
      <w:r>
        <w:t>晚上，小满在写故事。她写道：奶奶虽然病了，但她的朋友还记得她。这就够了。</w:t>
      </w:r>
    </w:p>
    <w:p w14:paraId="6E4ED654"/>
    <w:p w14:paraId="016112A2">
      <w:r>
        <w:t>第十九天，小满完成了第三幅插图，发给出版社。</w:t>
      </w:r>
    </w:p>
    <w:p w14:paraId="55AEF16D"/>
    <w:p w14:paraId="2666714D">
      <w:r>
        <w:t>"林老师，画得太好了！我们特别喜欢那个祖孙俩站在菜地里的场景，特别温馨。"编辑很快回复。</w:t>
      </w:r>
    </w:p>
    <w:p w14:paraId="6710468A"/>
    <w:p w14:paraId="1C03F1D9">
      <w:r>
        <w:t>"谢谢。"小满说。</w:t>
      </w:r>
    </w:p>
    <w:p w14:paraId="26165A56"/>
    <w:p w14:paraId="5894C0CB">
      <w:r>
        <w:t>"那我们继续？"编辑说。</w:t>
      </w:r>
    </w:p>
    <w:p w14:paraId="67A29E22"/>
    <w:p w14:paraId="70EB45B9">
      <w:r>
        <w:t>"好。"小满说。</w:t>
      </w:r>
    </w:p>
    <w:p w14:paraId="38D81B09"/>
    <w:p w14:paraId="007E6AF1">
      <w:r>
        <w:t>下午，小满带着陈素梅去小区花园晒太阳。秋天的阳光很暖，梧桐树的叶子一片金黄。</w:t>
      </w:r>
    </w:p>
    <w:p w14:paraId="60D74ADF"/>
    <w:p w14:paraId="4490FBF8">
      <w:r>
        <w:t>"我年轻的时候，也喜欢来这里。"陈素梅说，"那时候花园没这么大，也没这么多人。"</w:t>
      </w:r>
    </w:p>
    <w:p w14:paraId="506E2977"/>
    <w:p w14:paraId="6A4ED78B">
      <w:r>
        <w:t>"那您和谁来？"</w:t>
      </w:r>
    </w:p>
    <w:p w14:paraId="50DAC2FE"/>
    <w:p w14:paraId="28D42F57">
      <w:r>
        <w:t>"和你爷爷。"陈素梅说，"我们结婚那天，也来这里了。你爷爷说，等以后有了孩子，就带孩子来这里玩。"</w:t>
      </w:r>
    </w:p>
    <w:p w14:paraId="5F7B6AA8"/>
    <w:p w14:paraId="55667C72">
      <w:r>
        <w:t>"后来呢？"</w:t>
      </w:r>
    </w:p>
    <w:p w14:paraId="5ABA85E2"/>
    <w:p w14:paraId="6DCFDCE5">
      <w:r>
        <w:t>"后来带你爸爸来了。"陈素梅笑了，"你爸爸小时候特别调皮，看到水就要跳进去，看到树就要爬上去。"</w:t>
      </w:r>
    </w:p>
    <w:p w14:paraId="3D278027"/>
    <w:p w14:paraId="031C3780">
      <w:r>
        <w:t>"那您生气吗？"</w:t>
      </w:r>
    </w:p>
    <w:p w14:paraId="0944F089"/>
    <w:p w14:paraId="753D89EC">
      <w:r>
        <w:t>"生气。"陈素梅说，"但我舍不得打他。你爷爷说，男孩子嘛，调皮点正常，长大了就好了。"</w:t>
      </w:r>
    </w:p>
    <w:p w14:paraId="051CEE6A"/>
    <w:p w14:paraId="7AFBCA9F">
      <w:r>
        <w:t>"爸爸确实长大了。"</w:t>
      </w:r>
    </w:p>
    <w:p w14:paraId="0F074327"/>
    <w:p w14:paraId="1DA0F6C5">
      <w:r>
        <w:t>"是啊。"陈素梅叹了口气，"一转眼，他都五十多岁了，头发都白了。"</w:t>
      </w:r>
    </w:p>
    <w:p w14:paraId="1DFB171C"/>
    <w:p w14:paraId="38EF0E26">
      <w:r>
        <w:t>小满握紧了奶奶的手。</w:t>
      </w:r>
    </w:p>
    <w:p w14:paraId="156840AE"/>
    <w:p w14:paraId="74461F2A">
      <w:r>
        <w:t>傍晚，回到家，小满在画一幅画：年轻时的奶奶和爷爷，坐在花园的长椅上，阳光洒下来，把两人的身影拉得很长，依偎在一起。</w:t>
      </w:r>
    </w:p>
    <w:p w14:paraId="095D9F38"/>
    <w:p w14:paraId="0D7624BF">
      <w:r>
        <w:t>她画得很慢，每一笔都带着感情。她想抓住那些即将消失的时光，让它们在纸上永存。</w:t>
      </w:r>
    </w:p>
    <w:p w14:paraId="2FEA90EB"/>
    <w:p w14:paraId="595BCE78">
      <w:r>
        <w:t>第二十天，小满接到一个电话，是刘明打来的。</w:t>
      </w:r>
    </w:p>
    <w:p w14:paraId="364D204E"/>
    <w:p w14:paraId="3CFF28D8">
      <w:r>
        <w:t>"小满，我们想给陈老师办个小型聚会，就在这周末，您看行不行？"</w:t>
      </w:r>
    </w:p>
    <w:p w14:paraId="7BDFB59F"/>
    <w:p w14:paraId="29F7363A">
      <w:r>
        <w:t>"聚会？"小满想了想，"奶奶可能不太适合去人多的地方。"</w:t>
      </w:r>
    </w:p>
    <w:p w14:paraId="0ADD37A9"/>
    <w:p w14:paraId="4D706A51">
      <w:r>
        <w:t>"那我们在小区花园吧，人少一点。"</w:t>
      </w:r>
    </w:p>
    <w:p w14:paraId="6463C0BB"/>
    <w:p w14:paraId="4046A303">
      <w:r>
        <w:t>"那行。"小满说。</w:t>
      </w:r>
    </w:p>
    <w:p w14:paraId="2A5EA8E3"/>
    <w:p w14:paraId="09AEF967">
      <w:r>
        <w:t>"那我通知其他人。"</w:t>
      </w:r>
    </w:p>
    <w:p w14:paraId="3ED71B80"/>
    <w:p w14:paraId="2C2730F5">
      <w:r>
        <w:t>"谢谢刘叔叔。"</w:t>
      </w:r>
    </w:p>
    <w:p w14:paraId="19BD78FF"/>
    <w:p w14:paraId="2C18ABF6">
      <w:r>
        <w:t>"不客气。"刘明说，"陈老师对我们这么好，我们应该做的。"</w:t>
      </w:r>
    </w:p>
    <w:p w14:paraId="1C508974"/>
    <w:p w14:paraId="08EC99F8">
      <w:r>
        <w:t>下午，小满把这个想法告诉陈素梅。</w:t>
      </w:r>
    </w:p>
    <w:p w14:paraId="08EAAAAD"/>
    <w:p w14:paraId="5A260123">
      <w:r>
        <w:t>"您的学生们想来看您。"</w:t>
      </w:r>
    </w:p>
    <w:p w14:paraId="628C7ACB"/>
    <w:p w14:paraId="265AC8B1">
      <w:r>
        <w:t>"都来？"陈素梅惊讶。</w:t>
      </w:r>
    </w:p>
    <w:p w14:paraId="1F623D2B"/>
    <w:p w14:paraId="0A7845BD">
      <w:r>
        <w:t>"不是都来，来了几个。"小满说。</w:t>
      </w:r>
    </w:p>
    <w:p w14:paraId="19FC217A"/>
    <w:p w14:paraId="7F54F2CB">
      <w:r>
        <w:t>陈素梅笑了："好，好。"</w:t>
      </w:r>
    </w:p>
    <w:p w14:paraId="3045568E"/>
    <w:p w14:paraId="3A45F2F0">
      <w:r>
        <w:t>晚上，小满在准备聚会的事情。她买了水果、零食，布置了一下场地。</w:t>
      </w:r>
    </w:p>
    <w:p w14:paraId="5F54EF18"/>
    <w:p w14:paraId="08EEDCE0">
      <w:r>
        <w:t>第二十一天，周末，刘明带着几个学生来了。他们有的带着孩子，有的带着老伴，每个人见到陈素梅都很激动。</w:t>
      </w:r>
    </w:p>
    <w:p w14:paraId="0E8C129F"/>
    <w:p w14:paraId="53C414BD">
      <w:r>
        <w:t>"陈老师！"</w:t>
      </w:r>
    </w:p>
    <w:p w14:paraId="340BB390"/>
    <w:p w14:paraId="5BA4F846">
      <w:r>
        <w:t>"老师！"</w:t>
      </w:r>
    </w:p>
    <w:p w14:paraId="6E4BC26F"/>
    <w:p w14:paraId="462644A0">
      <w:r>
        <w:t>陈素梅坐在轮椅上，被推到花园里，看见这么多学生，眼眶红了。</w:t>
      </w:r>
    </w:p>
    <w:p w14:paraId="7A82A13F"/>
    <w:p w14:paraId="30DDE45E">
      <w:r>
        <w:t>"都来了？"陈素梅问。</w:t>
      </w:r>
    </w:p>
    <w:p w14:paraId="26D8167C"/>
    <w:p w14:paraId="1C40D9A5">
      <w:r>
        <w:t>"都来了。"刘明说，"大家都想来看看您。"</w:t>
      </w:r>
    </w:p>
    <w:p w14:paraId="02F0D780"/>
    <w:p w14:paraId="1667F784">
      <w:r>
        <w:t>陈素梅看着这些学生，有的已经认不出了，有的还依稀有印象。</w:t>
      </w:r>
    </w:p>
    <w:p w14:paraId="2D0260D2"/>
    <w:p w14:paraId="74E87518">
      <w:r>
        <w:t>"小张？"陈素梅指着一个人。</w:t>
      </w:r>
    </w:p>
    <w:p w14:paraId="2156CD63"/>
    <w:p w14:paraId="753223AE">
      <w:r>
        <w:t>"对，老师，我是小张。"那个人激动地说。</w:t>
      </w:r>
    </w:p>
    <w:p w14:paraId="67DBA9B9"/>
    <w:p w14:paraId="508FA5B1">
      <w:r>
        <w:t>"你小时候上课总爱睡觉。"陈素梅笑了。</w:t>
      </w:r>
    </w:p>
    <w:p w14:paraId="20750674"/>
    <w:p w14:paraId="017EF4D2">
      <w:r>
        <w:t>"对，您每天给我讲道理。"小张说，"我现在也当老师了，跟您一样。"</w:t>
      </w:r>
    </w:p>
    <w:p w14:paraId="7776A08E"/>
    <w:p w14:paraId="2ACCA9CF">
      <w:r>
        <w:t>"好啊。"陈素梅说，"好好教书。"</w:t>
      </w:r>
    </w:p>
    <w:p w14:paraId="1143F397"/>
    <w:p w14:paraId="5CD5F16E">
      <w:r>
        <w:t>聚会开得很热闹，学生们说着以前的事，陈素梅静静地听着，脸上一直挂着笑容。</w:t>
      </w:r>
    </w:p>
    <w:p w14:paraId="473E377E"/>
    <w:p w14:paraId="023578E1">
      <w:r>
        <w:t>傍晚，学生们要走，陈素梅说："常来坐坐。"</w:t>
      </w:r>
    </w:p>
    <w:p w14:paraId="63F324FE"/>
    <w:p w14:paraId="2793EBAA">
      <w:r>
        <w:t>"一定来。"学生们说。</w:t>
      </w:r>
    </w:p>
    <w:p w14:paraId="69448D0F"/>
    <w:p w14:paraId="1B32B7D2">
      <w:r>
        <w:t>晚上，小满在写故事。她写道：奶奶虽然病了，但她的学生们还记得她，还记得她的好。这就够了。</w:t>
      </w:r>
    </w:p>
    <w:p w14:paraId="58A5A4C8"/>
    <w:p w14:paraId="19A3C3A8">
      <w:r>
        <w:t>第二十二天，小满继续画插图。这次她画的是《外婆的菜园子》的第四幅：祖孙俩坐在院子里，吃着刚摘的菜，笑容灿烂。</w:t>
      </w:r>
    </w:p>
    <w:p w14:paraId="22E96714"/>
    <w:p w14:paraId="0BB6F8B8">
      <w:r>
        <w:t>她画得很投入，每一笔都带着感情，仿佛奶奶就站在她面前，微笑着看着她。</w:t>
      </w:r>
    </w:p>
    <w:p w14:paraId="35AA959F"/>
    <w:p w14:paraId="29A7E741">
      <w:r>
        <w:t>下午，出版社打来电话："林老师，又收到了一幅，画得太好了！我们特别喜欢那个祖孙俩坐在院子里吃菜的场景，特别温馨。"</w:t>
      </w:r>
    </w:p>
    <w:p w14:paraId="5F8EDBD1"/>
    <w:p w14:paraId="750ECFC2">
      <w:r>
        <w:t>"谢谢。"小满说。</w:t>
      </w:r>
    </w:p>
    <w:p w14:paraId="4E1B14F7"/>
    <w:p w14:paraId="4D0B0143">
      <w:r>
        <w:t>"那我们继续？"编辑说。</w:t>
      </w:r>
    </w:p>
    <w:p w14:paraId="23EEF5BA"/>
    <w:p w14:paraId="160C0423">
      <w:r>
        <w:t>"好。"小满说。</w:t>
      </w:r>
    </w:p>
    <w:p w14:paraId="0311FC5C"/>
    <w:p w14:paraId="22FB4309">
      <w:r>
        <w:t>晚上，小满给奶奶读《安徒生童话》。</w:t>
      </w:r>
    </w:p>
    <w:p w14:paraId="63980315"/>
    <w:p w14:paraId="7966F457">
      <w:r>
        <w:t>"丑小鸭终于变成了一只美丽的白天鹅，飞向了蓝天……"</w:t>
      </w:r>
    </w:p>
    <w:p w14:paraId="1BB57268"/>
    <w:p w14:paraId="19539629">
      <w:r>
        <w:t>陈素梅安静地听着，时不时点头。</w:t>
      </w:r>
    </w:p>
    <w:p w14:paraId="575833A4"/>
    <w:p w14:paraId="1A705E05">
      <w:r>
        <w:t>读完之后，陈素梅说："这孩子终于找到了自己的家。"</w:t>
      </w:r>
    </w:p>
    <w:p w14:paraId="1BFD97DA"/>
    <w:p w14:paraId="0CE42222">
      <w:r>
        <w:t>"是啊。"小满说，"每个人都有自己的家。"</w:t>
      </w:r>
    </w:p>
    <w:p w14:paraId="267338E4"/>
    <w:p w14:paraId="020B3F48">
      <w:r>
        <w:t>"你的家在哪里？"陈素梅问。</w:t>
      </w:r>
    </w:p>
    <w:p w14:paraId="51240477"/>
    <w:p w14:paraId="7FC5E15C">
      <w:r>
        <w:t>"在您这里。"小满说。</w:t>
      </w:r>
    </w:p>
    <w:p w14:paraId="539105D3"/>
    <w:p w14:paraId="782D1C7F">
      <w:r>
        <w:t>"在我这里？"陈素梅眼眶红了，"好，好。"</w:t>
      </w:r>
    </w:p>
    <w:p w14:paraId="0A87977F"/>
    <w:p w14:paraId="44F8A90D">
      <w:r>
        <w:t>晚上，小满在写故事。她写道：奶奶虽然病了，但她知道家在哪里。这就够了。</w:t>
      </w:r>
    </w:p>
    <w:p w14:paraId="28B691C5"/>
    <w:p w14:paraId="5ACB332B">
      <w:r>
        <w:t>第二十三天，小满接到出版社的电话："林老师，这本书快出版了，我们想请您为这本书写个序言，您看行不行？"</w:t>
      </w:r>
    </w:p>
    <w:p w14:paraId="518C02EF"/>
    <w:p w14:paraId="39D02E7D">
      <w:r>
        <w:t>"序言？"小满想了想，"我可以试试。"</w:t>
      </w:r>
    </w:p>
    <w:p w14:paraId="63C28994"/>
    <w:p w14:paraId="4DC0A123">
      <w:r>
        <w:t>"太好了！那就麻烦您了。"</w:t>
      </w:r>
    </w:p>
    <w:p w14:paraId="51106A2B"/>
    <w:p w14:paraId="2D63101D">
      <w:r>
        <w:t>小满想了想，拿起笔，开始写序言。</w:t>
      </w:r>
    </w:p>
    <w:p w14:paraId="7AD80757"/>
    <w:p w14:paraId="6A1D1F24">
      <w:r>
        <w:t>她写道：这些故事，温暖而平凡，就像我们的生活。每个人都有自己的故事，每段故事都有它的意义。我希望这些故事，能给读者带来一点温暖，一点力量。</w:t>
      </w:r>
    </w:p>
    <w:p w14:paraId="372ADC09"/>
    <w:p w14:paraId="12E66812">
      <w:r>
        <w:t>她把序言发给出版社，编辑很快回复："写得太好了！特别温暖，特别有力量。"</w:t>
      </w:r>
    </w:p>
    <w:p w14:paraId="5EB3AB45"/>
    <w:p w14:paraId="0C5D9466">
      <w:r>
        <w:t>"谢谢。"小满说。</w:t>
      </w:r>
    </w:p>
    <w:p w14:paraId="774BE1BF"/>
    <w:p w14:paraId="6A43F0CB">
      <w:r>
        <w:t>"那这本书下个月就可以出版了。"编辑说。</w:t>
      </w:r>
    </w:p>
    <w:p w14:paraId="7FDCA43A"/>
    <w:p w14:paraId="02E59855">
      <w:r>
        <w:t>"好。"小满说。</w:t>
      </w:r>
    </w:p>
    <w:p w14:paraId="4F82DC33"/>
    <w:p w14:paraId="282BDCE8">
      <w:r>
        <w:t>下午，小满把这个好消息告诉陈素梅。</w:t>
      </w:r>
    </w:p>
    <w:p w14:paraId="09B60949"/>
    <w:p w14:paraId="0032D873">
      <w:r>
        <w:t>"奶奶，我写的序言他们很喜欢。"</w:t>
      </w:r>
    </w:p>
    <w:p w14:paraId="4C7E75F9"/>
    <w:p w14:paraId="68D8A4BF">
      <w:r>
        <w:t>"序言？"陈素梅疑惑，"什么序言？"</w:t>
      </w:r>
    </w:p>
    <w:p w14:paraId="632475CA"/>
    <w:p w14:paraId="686733B0">
      <w:r>
        <w:t>"就是写在书前面的话。"小满说。</w:t>
      </w:r>
    </w:p>
    <w:p w14:paraId="1C6DA51A"/>
    <w:p w14:paraId="46BF6601">
      <w:r>
        <w:t>"哦。"陈素梅说，"写得好吗？"</w:t>
      </w:r>
    </w:p>
    <w:p w14:paraId="056D0A83"/>
    <w:p w14:paraId="1F5F5C1E">
      <w:r>
        <w:t>"写得好。"小满说。</w:t>
      </w:r>
    </w:p>
    <w:p w14:paraId="3C4BC285"/>
    <w:p w14:paraId="0F017ECF">
      <w:r>
        <w:t>"那就好。"陈素梅笑了。</w:t>
      </w:r>
    </w:p>
    <w:p w14:paraId="792CD1CC"/>
    <w:p w14:paraId="221FD345">
      <w:r>
        <w:t>晚上，小满在写故事。她写道：奶奶虽然病了，但她还是会为我骄傲。这就够了。</w:t>
      </w:r>
    </w:p>
    <w:p w14:paraId="3F3D0031"/>
    <w:p w14:paraId="7BCA19DA">
      <w:r>
        <w:t>第二十四天，小满完成了第四幅插图，发给出版社。</w:t>
      </w:r>
    </w:p>
    <w:p w14:paraId="5F73528C"/>
    <w:p w14:paraId="308354E7">
      <w:r>
        <w:t>"林老师，画得太好了！这四幅画特别温暖，特别符合我们这本书的主题。"编辑很快回复。</w:t>
      </w:r>
    </w:p>
    <w:p w14:paraId="1C0713D7"/>
    <w:p w14:paraId="179E3374">
      <w:r>
        <w:t>"谢谢。"小满说。</w:t>
      </w:r>
    </w:p>
    <w:p w14:paraId="51E8FDFA"/>
    <w:p w14:paraId="1B95896F">
      <w:r>
        <w:t>"那这本书下个月就可以出版了。"编辑说。</w:t>
      </w:r>
    </w:p>
    <w:p w14:paraId="3CD5A770"/>
    <w:p w14:paraId="789CDFC3">
      <w:r>
        <w:t>"好。"小满说。</w:t>
      </w:r>
    </w:p>
    <w:p w14:paraId="46895BED"/>
    <w:p w14:paraId="27B47BE2">
      <w:r>
        <w:t>下午，小满带着陈素梅去照相馆，拍了一张两人的合影。陈素梅戴着银镯子，握着小满的手，笑容很温暖。</w:t>
      </w:r>
    </w:p>
    <w:p w14:paraId="785074BA"/>
    <w:p w14:paraId="3544D6EB">
      <w:r>
        <w:t>照片洗出来后，小满把它夹在画册里，和那些学生的照片放在一起。</w:t>
      </w:r>
    </w:p>
    <w:p w14:paraId="29E7AAF0"/>
    <w:p w14:paraId="66915006">
      <w:r>
        <w:t>"好看。"陈素梅看着照片，说。</w:t>
      </w:r>
    </w:p>
    <w:p w14:paraId="07773254"/>
    <w:p w14:paraId="60ABFD2A">
      <w:r>
        <w:t>"您年轻时肯定更好看。"小满说。</w:t>
      </w:r>
    </w:p>
    <w:p w14:paraId="6EAD53AA"/>
    <w:p w14:paraId="3AC64481">
      <w:r>
        <w:t>"年轻有什么好。"陈素梅叹了口气，"现在老了，什么也记不住了。"</w:t>
      </w:r>
    </w:p>
    <w:p w14:paraId="6CB409FA"/>
    <w:p w14:paraId="3928EE0A">
      <w:r>
        <w:t>"没关系的，奶奶。"小满握住她的手，"我帮您记着。"</w:t>
      </w:r>
    </w:p>
    <w:p w14:paraId="21D7B25F"/>
    <w:p w14:paraId="10CBCADC">
      <w:r>
        <w:t>陈素梅笑了："好孩子。"</w:t>
      </w:r>
    </w:p>
    <w:p w14:paraId="0EC9F181"/>
    <w:p w14:paraId="48F1BC2E">
      <w:r>
        <w:t>晚上，小满在画一幅画：奶奶和爷爷年轻时，站在院子里，身后是满院的果树，阳光洒下来，把两人的身影拉得很长，依偎在一起。</w:t>
      </w:r>
    </w:p>
    <w:p w14:paraId="7060F117"/>
    <w:p w14:paraId="08AFC031">
      <w:r>
        <w:t>她画得很慢，每一笔都带着感情。她想抓住那些即将消失的时光，让它们在纸上永存。</w:t>
      </w:r>
    </w:p>
    <w:p w14:paraId="73BCD856"/>
    <w:p w14:paraId="33776C62">
      <w:r>
        <w:t>第二十五天，小满收到出版社寄来的样书。封面是温暖的橙色，上面画着祖孙俩在菜地里劳作的场景，正是小满画的插图。</w:t>
      </w:r>
    </w:p>
    <w:p w14:paraId="0EB891DE"/>
    <w:p w14:paraId="329B13D8">
      <w:r>
        <w:t>她翻开书，扉页上写着"感谢林小满老师，用画笔温暖了这本书"。</w:t>
      </w:r>
    </w:p>
    <w:p w14:paraId="07633F7E"/>
    <w:p w14:paraId="54E32096">
      <w:r>
        <w:t>她把书拿给陈素梅看。</w:t>
      </w:r>
    </w:p>
    <w:p w14:paraId="330927BC"/>
    <w:p w14:paraId="2E0BECF8">
      <w:r>
        <w:t>"奶奶，这是我画的插图的书。"</w:t>
      </w:r>
    </w:p>
    <w:p w14:paraId="7284A94C"/>
    <w:p w14:paraId="488B79D8">
      <w:r>
        <w:t>陈素梅接过书，翻开，看着上面的插图："这是我？"</w:t>
      </w:r>
    </w:p>
    <w:p w14:paraId="2351C09A"/>
    <w:p w14:paraId="58C32B2A">
      <w:r>
        <w:t>"对，是您年轻时的样子。"小满说。</w:t>
      </w:r>
    </w:p>
    <w:p w14:paraId="41290E0A"/>
    <w:p w14:paraId="65B8F824">
      <w:r>
        <w:t>"我年轻时是这样的？"陈素梅惊讶。</w:t>
      </w:r>
    </w:p>
    <w:p w14:paraId="605605AF"/>
    <w:p w14:paraId="146EAB0D">
      <w:r>
        <w:t>"对。"小满说，"您年轻时候特别好看。"</w:t>
      </w:r>
    </w:p>
    <w:p w14:paraId="10B33C08"/>
    <w:p w14:paraId="36BE738C">
      <w:r>
        <w:t>陈素梅笑了："我现在也好看。"</w:t>
      </w:r>
    </w:p>
    <w:p w14:paraId="1039DEA2"/>
    <w:p w14:paraId="5127795A">
      <w:r>
        <w:t>小满也笑了："对，您现在也好看。"</w:t>
      </w:r>
    </w:p>
    <w:p w14:paraId="7FD52E53"/>
    <w:p w14:paraId="06EAE877">
      <w:r>
        <w:t>晚上，小满在写故事。她写道：奶奶虽然病了，但她还是那个爱美的女人。这就够了。</w:t>
      </w:r>
    </w:p>
    <w:p w14:paraId="1BEF970B"/>
    <w:p w14:paraId="036D470A">
      <w:r>
        <w:t>第二十六天，小满接到一个电话，是刘明打来的。</w:t>
      </w:r>
    </w:p>
    <w:p w14:paraId="342DCAAE"/>
    <w:p w14:paraId="671AEB11">
      <w:r>
        <w:t>"小满，我们想给陈老师再办个聚会，这次我们想给陈老师唱歌，您看行不行？"</w:t>
      </w:r>
    </w:p>
    <w:p w14:paraId="69943797"/>
    <w:p w14:paraId="69B4BE9C">
      <w:r>
        <w:t>"唱歌？"小满想了想，"奶奶会高兴的。"</w:t>
      </w:r>
    </w:p>
    <w:p w14:paraId="6ED530F7"/>
    <w:p w14:paraId="1938C255">
      <w:r>
        <w:t>"好，那我通知其他人。"</w:t>
      </w:r>
    </w:p>
    <w:p w14:paraId="79EB97BC"/>
    <w:p w14:paraId="4B75748A">
      <w:r>
        <w:t>"谢谢刘叔叔。"</w:t>
      </w:r>
    </w:p>
    <w:p w14:paraId="4CE0CC3F"/>
    <w:p w14:paraId="1EBE2B5B">
      <w:r>
        <w:t>"不客气。"刘明说，"陈老师对我们这么好，我们应该做的。"</w:t>
      </w:r>
    </w:p>
    <w:p w14:paraId="26C16C71"/>
    <w:p w14:paraId="626FC1C9">
      <w:r>
        <w:t>下午，小满把这个想法告诉陈素梅。</w:t>
      </w:r>
    </w:p>
    <w:p w14:paraId="53A749C4"/>
    <w:p w14:paraId="31899202">
      <w:r>
        <w:t>"您的学生们想给您唱歌。"</w:t>
      </w:r>
    </w:p>
    <w:p w14:paraId="6DCB9DB6"/>
    <w:p w14:paraId="6209C941">
      <w:r>
        <w:t>"唱歌？"陈素梅眼睛一亮，"唱什么歌？"</w:t>
      </w:r>
    </w:p>
    <w:p w14:paraId="44DF2034"/>
    <w:p w14:paraId="6CFB20F5">
      <w:r>
        <w:t>"唱《让我们荡起双桨》，您当年教他们的歌。"</w:t>
      </w:r>
    </w:p>
    <w:p w14:paraId="0661C2B6"/>
    <w:p w14:paraId="4775A109">
      <w:r>
        <w:t>"《让我们荡起双桨》？"陈素梅笑了，"好，好。"</w:t>
      </w:r>
    </w:p>
    <w:p w14:paraId="1E1E48CB"/>
    <w:p w14:paraId="18C0CD82">
      <w:r>
        <w:t>晚上，小满在准备聚会的事情。她搬来了音箱，准备了一些零食。</w:t>
      </w:r>
    </w:p>
    <w:p w14:paraId="17BA65F7"/>
    <w:p w14:paraId="116BBBDC">
      <w:r>
        <w:t>第二十七天，下午，刘明带着几个学生来了。他们站在花园里，对着陈素梅唱起了歌。</w:t>
      </w:r>
    </w:p>
    <w:p w14:paraId="6D4250D5"/>
    <w:p w14:paraId="2F2E81EA">
      <w:r>
        <w:t>"让我们荡起双桨，小船儿推开波浪……"</w:t>
      </w:r>
    </w:p>
    <w:p w14:paraId="4A4C88D9"/>
    <w:p w14:paraId="524CB70F">
      <w:r>
        <w:t>陈素梅坐在轮椅上，被推到花园里，听见这首歌，眼眶红了。</w:t>
      </w:r>
    </w:p>
    <w:p w14:paraId="73695596"/>
    <w:p w14:paraId="1B1A0B88">
      <w:r>
        <w:t>"这是……这是……"陈素梅哽咽。</w:t>
      </w:r>
    </w:p>
    <w:p w14:paraId="1FE362F4"/>
    <w:p w14:paraId="49213D06">
      <w:r>
        <w:t>"这是我们当年唱的歌。"刘明说，"您教我们的。"</w:t>
      </w:r>
    </w:p>
    <w:p w14:paraId="17052413"/>
    <w:p w14:paraId="3B415ED0">
      <w:r>
        <w:t>陈素梅听着歌，眼泪流了下来。她跟着哼起来，调子很准。</w:t>
      </w:r>
    </w:p>
    <w:p w14:paraId="154B4167"/>
    <w:p w14:paraId="2287110F">
      <w:r>
        <w:t>"让我们荡起双桨，小船儿推开波浪……"</w:t>
      </w:r>
    </w:p>
    <w:p w14:paraId="1A7E8603"/>
    <w:p w14:paraId="5CFDE75C">
      <w:r>
        <w:t>歌声在花园里回荡，久久不散。</w:t>
      </w:r>
    </w:p>
    <w:p w14:paraId="48840092"/>
    <w:p w14:paraId="59C425C5">
      <w:r>
        <w:t>晚上，小满在写故事。她写道：奶奶虽然病了，但她还记得这首歌。这就够了。</w:t>
      </w:r>
    </w:p>
    <w:p w14:paraId="5AEE5192"/>
    <w:p w14:paraId="5A13912D">
      <w:r>
        <w:t>第二十八天，小满接到出版社的电话："林老师，这本书预售很好，已经加印了，您的画很受欢迎，很多读者都说特别温暖。"</w:t>
      </w:r>
    </w:p>
    <w:p w14:paraId="168DEA98"/>
    <w:p w14:paraId="0FFC5D2E">
      <w:r>
        <w:t>"谢谢。"小满说。</w:t>
      </w:r>
    </w:p>
    <w:p w14:paraId="2DD06036"/>
    <w:p w14:paraId="63B09E23">
      <w:r>
        <w:t>"我们想再跟您合作，下一本书也是关于亲情的，您看行不行？"</w:t>
      </w:r>
    </w:p>
    <w:p w14:paraId="1A90601F"/>
    <w:p w14:paraId="68DB1F77">
      <w:r>
        <w:t>"行。"小满说。</w:t>
      </w:r>
    </w:p>
    <w:p w14:paraId="326F015D"/>
    <w:p w14:paraId="5FEEAF99">
      <w:r>
        <w:t>"太好了！那我们下个月开始准备。"</w:t>
      </w:r>
    </w:p>
    <w:p w14:paraId="2ED50D4B"/>
    <w:p w14:paraId="59F811AF">
      <w:r>
        <w:t>"好。"小满说。</w:t>
      </w:r>
    </w:p>
    <w:p w14:paraId="43A2F909"/>
    <w:p w14:paraId="31A91F11">
      <w:r>
        <w:t>下午，小满把这个好消息告诉陈素梅。</w:t>
      </w:r>
    </w:p>
    <w:p w14:paraId="6E497DB2"/>
    <w:p w14:paraId="39D473B6">
      <w:r>
        <w:t>"奶奶，我的画很多人喜欢。"</w:t>
      </w:r>
    </w:p>
    <w:p w14:paraId="41425964"/>
    <w:p w14:paraId="75DF1715">
      <w:r>
        <w:t>"喜欢就好。"陈素梅笑了，"我就说嘛，我孙女有才华。"</w:t>
      </w:r>
    </w:p>
    <w:p w14:paraId="23318101"/>
    <w:p w14:paraId="07FA66E4">
      <w:r>
        <w:t>"都是您教的好。"小满说。</w:t>
      </w:r>
    </w:p>
    <w:p w14:paraId="67954573"/>
    <w:p w14:paraId="452B5F45">
      <w:r>
        <w:t>"我教了你什么？"陈素梅笑，"我就教过你背诗。"</w:t>
      </w:r>
    </w:p>
    <w:p w14:paraId="6565C6CF"/>
    <w:p w14:paraId="7DC6AEBC">
      <w:r>
        <w:t>"您教了我很多东西。"小满说，"教我做一个善良的人，教我珍惜亲情，教我好好生活。"</w:t>
      </w:r>
    </w:p>
    <w:p w14:paraId="388F5509"/>
    <w:p w14:paraId="31E179CA">
      <w:r>
        <w:t>陈素梅愣住了，然后笑了："傻孩子。"</w:t>
      </w:r>
    </w:p>
    <w:p w14:paraId="5753A7A8"/>
    <w:p w14:paraId="15951B56">
      <w:r>
        <w:t>晚上，小满在写故事。她写道：奶奶虽然病了，但她的爱还在，她的教诲还在。这就够了。</w:t>
      </w:r>
    </w:p>
    <w:p w14:paraId="22C62205"/>
    <w:p w14:paraId="20384F63">
      <w:r>
        <w:t>第二十九天，小满带着陈素梅去照相馆，拍了一张两人的合影。陈素梅戴着银镯子，握着小满的手，笑容很温暖。</w:t>
      </w:r>
    </w:p>
    <w:p w14:paraId="55D65B22"/>
    <w:p w14:paraId="67A1F28C">
      <w:r>
        <w:t>照片洗出来后，小满把它夹在画册里，和那些学生的照片放在一起。</w:t>
      </w:r>
    </w:p>
    <w:p w14:paraId="5405C9B0"/>
    <w:p w14:paraId="3F69987D">
      <w:r>
        <w:t>"好看。"陈素梅看着照片，说。</w:t>
      </w:r>
    </w:p>
    <w:p w14:paraId="65DC5680"/>
    <w:p w14:paraId="760FB058">
      <w:r>
        <w:t>"您年轻时肯定更好看。"小满说。</w:t>
      </w:r>
    </w:p>
    <w:p w14:paraId="56312E2F"/>
    <w:p w14:paraId="07AA2AD5">
      <w:r>
        <w:t>"年轻有什么好。"陈素梅叹了口气，"现在老了，什么也记不住了。"</w:t>
      </w:r>
    </w:p>
    <w:p w14:paraId="4DB00D13"/>
    <w:p w14:paraId="65DA0F8A">
      <w:r>
        <w:t>"没关系的，奶奶。"小满握住她的手，"我帮您记着。"</w:t>
      </w:r>
    </w:p>
    <w:p w14:paraId="7E85E4A5"/>
    <w:p w14:paraId="622CB7D3">
      <w:r>
        <w:t>陈素梅笑了："好孩子。"</w:t>
      </w:r>
    </w:p>
    <w:p w14:paraId="7A19E706"/>
    <w:p w14:paraId="3C9BF19D">
      <w:r>
        <w:t>晚上，小满在画一幅画：奶奶和爷爷年轻时，坐在花园的长椅上，阳光洒下来，把两人的身影拉得很长，依偎在一起。</w:t>
      </w:r>
    </w:p>
    <w:p w14:paraId="76D6DA0A"/>
    <w:p w14:paraId="69525E98">
      <w:r>
        <w:t>她画得很慢，每一笔都带着感情。她想抓住那些即将消失的时光，让它们在纸上永存。</w:t>
      </w:r>
    </w:p>
    <w:p w14:paraId="2B4A616C"/>
    <w:p w14:paraId="5380337A">
      <w:r>
        <w:t>第三十天，小满完成了这个故事。她把故事从头到尾读了一遍，眼眶红了。</w:t>
      </w:r>
    </w:p>
    <w:p w14:paraId="07E3582A"/>
    <w:p w14:paraId="2F8698D6">
      <w:r>
        <w:t>"奶奶，我写完了。"小满说。</w:t>
      </w:r>
    </w:p>
    <w:p w14:paraId="0302D7FC"/>
    <w:p w14:paraId="15AEBC12">
      <w:r>
        <w:t>陈素梅坐在沙发上，看着窗外的夕阳出神："写完了？"</w:t>
      </w:r>
    </w:p>
    <w:p w14:paraId="50E18536"/>
    <w:p w14:paraId="12E5FFC6">
      <w:r>
        <w:t>"写完了。"小满说，"写您和爷爷的故事，写您和学生们的故事，写我们祖孙俩的故事。"</w:t>
      </w:r>
    </w:p>
    <w:p w14:paraId="60DF7456"/>
    <w:p w14:paraId="55D98D71">
      <w:r>
        <w:t>陈素梅转过身，看着小满："我是个什么样的人？"</w:t>
      </w:r>
    </w:p>
    <w:p w14:paraId="00246619"/>
    <w:p w14:paraId="5EE8B5F7">
      <w:r>
        <w:t>"您是个好人。"小满说，"您是个好老师，好妻子，好奶奶。"</w:t>
      </w:r>
    </w:p>
    <w:p w14:paraId="51A31087"/>
    <w:p w14:paraId="382ABC91">
      <w:r>
        <w:t>陈素梅笑了："我就说嘛，我是个好人。"</w:t>
      </w:r>
    </w:p>
    <w:p w14:paraId="2F7DD300"/>
    <w:p w14:paraId="1175409D">
      <w:r>
        <w:t>小满也笑了。</w:t>
      </w:r>
    </w:p>
    <w:p w14:paraId="011A9743"/>
    <w:p w14:paraId="703556E9">
      <w:r>
        <w:t>傍晚，小满带着陈素梅去小区花园晒太阳。秋天的夕阳很美，把天空染成橘红色。</w:t>
      </w:r>
    </w:p>
    <w:p w14:paraId="34D3478B"/>
    <w:p w14:paraId="39261A8D">
      <w:r>
        <w:t>"小满，"陈素梅说，"等我走了，你要好好活着。"</w:t>
      </w:r>
    </w:p>
    <w:p w14:paraId="74E6CD82"/>
    <w:p w14:paraId="2D031366">
      <w:r>
        <w:t>"您不走。"小满说。</w:t>
      </w:r>
    </w:p>
    <w:p w14:paraId="773ECAC7"/>
    <w:p w14:paraId="39511202">
      <w:r>
        <w:t>"人都会走的。"陈素梅说，"等我走了，你还要画画，还要结婚，还要生孩子，过幸福的生活。"</w:t>
      </w:r>
    </w:p>
    <w:p w14:paraId="55CE8BF8"/>
    <w:p w14:paraId="70664D7C">
      <w:r>
        <w:t>小满眼泪流了下来。</w:t>
      </w:r>
    </w:p>
    <w:p w14:paraId="0CEF510E"/>
    <w:p w14:paraId="77B5D04B">
      <w:r>
        <w:t>"傻孩子。"陈素梅擦了擦小满的眼睛，"哭什么？"</w:t>
      </w:r>
    </w:p>
    <w:p w14:paraId="07425739"/>
    <w:p w14:paraId="0EC42DB0">
      <w:r>
        <w:t>"没哭。"小满说。</w:t>
      </w:r>
    </w:p>
    <w:p w14:paraId="369CBBE9"/>
    <w:p w14:paraId="70387C2B">
      <w:r>
        <w:t>"记住，奶奶爱你。"陈素梅说。</w:t>
      </w:r>
    </w:p>
    <w:p w14:paraId="2E680441"/>
    <w:p w14:paraId="78DDD2E4">
      <w:r>
        <w:t>"我知道。"小满说，"我也爱您。"</w:t>
      </w:r>
    </w:p>
    <w:p w14:paraId="4AE19B22"/>
    <w:p w14:paraId="4EDC947F">
      <w:r>
        <w:t>陈素梅笑了："好。"</w:t>
      </w:r>
    </w:p>
    <w:p w14:paraId="7881CC28"/>
    <w:p w14:paraId="2306FF6E">
      <w:r>
        <w:t>夕阳渐渐西沉，把两人的身影拉得很长。祖孙俩坐在长椅上，手握着手，静静地享受着这最后的温暖时刻。</w:t>
      </w:r>
    </w:p>
    <w:p w14:paraId="66660B88"/>
    <w:p w14:paraId="505E032A">
      <w:r>
        <w:t>晚上，小满在故事的最后写道：记忆会消失，但爱永存。奶奶虽然病了，但她依然是那个爱我的人。我会好好活着，带着她的爱，好好生活。</w:t>
      </w:r>
    </w:p>
    <w:p w14:paraId="045D24BB"/>
    <w:p w14:paraId="0A1DE9B5">
      <w:r>
        <w:t>故事写完了，但生活还在继续。小满知道，奶奶会继续遗忘，继续认不出她，但她会一直陪在奶奶身边，帮奶奶记住那些即将消失的记忆。因为她知道，那些记忆里，藏着爱，藏着温暖，藏着她们祖孙俩最珍贵的时光。</w:t>
      </w:r>
    </w:p>
    <w:p w14:paraId="621EEF4A"/>
    <w:p w14:paraId="26FD8237">
      <w:bookmarkStart w:id="0" w:name="_GoBack"/>
      <w:bookmarkEnd w:id="0"/>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F859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lockquote"/>
    <w:basedOn w:val="1"/>
    <w:uiPriority w:val="0"/>
    <w:rPr>
      <w:rFonts w:ascii="楷体" w:hAnsi="楷体" w:eastAsia="楷体"/>
      <w:color w:val="444444"/>
      <w:sz w:val="22"/>
    </w:rPr>
  </w:style>
  <w:style w:type="character" w:customStyle="1" w:styleId="165">
    <w:name w:val="CodeChar"/>
    <w:basedOn w:val="132"/>
    <w:uiPriority w:val="0"/>
    <w:rPr>
      <w:rFonts w:ascii="Courier New" w:hAnsi="Courier New" w:eastAsia="Courier New"/>
      <w:color w:val="000000"/>
      <w:sz w:val="20"/>
    </w:rPr>
  </w:style>
  <w:style w:type="paragraph" w:customStyle="1" w:styleId="166">
    <w:name w:val="ListBulle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7">
    <w:name w:val="ListNumber"/>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8">
    <w:name w:val="Table"/>
    <w:basedOn w:val="1"/>
    <w:uiPriority w:val="0"/>
    <w:pPr>
      <w:jc w:val="center"/>
    </w:pPr>
    <w:rPr>
      <w:rFonts w:ascii="宋体" w:hAnsi="宋体" w:eastAsia="宋体"/>
      <w:sz w:val="20"/>
    </w:rPr>
  </w:style>
  <w:style w:type="paragraph" w:customStyle="1" w:styleId="169">
    <w:name w:val="HorizontalRule"/>
    <w:basedOn w:val="1"/>
    <w:uiPriority w:val="0"/>
    <w:pPr>
      <w:spacing w:after="240"/>
    </w:pPr>
    <w:rPr>
      <w:color w:val="CCCCCC"/>
    </w:rPr>
  </w:style>
  <w:style w:type="paragraph" w:customStyle="1" w:styleId="170">
    <w:name w:val="Footnote"/>
    <w:basedOn w:val="1"/>
    <w:uiPriority w:val="0"/>
    <w:rPr>
      <w:rFonts w:ascii="宋体" w:hAnsi="宋体" w:eastAsia="宋体"/>
      <w:color w:val="666666"/>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21911</Words>
  <Characters>24442</Characters>
  <Lines>0</Lines>
  <Paragraphs>0</Paragraphs>
  <TotalTime>8</TotalTime>
  <ScaleCrop>false</ScaleCrop>
  <LinksUpToDate>false</LinksUpToDate>
  <CharactersWithSpaces>25546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MarkdownToDocx Converter</dc:creator>
  <dc:description>Converted from Markdown to DOCX</dc:description>
  <cp:lastModifiedBy>折纸鸢信歌</cp:lastModifiedBy>
  <dcterms:modified xsi:type="dcterms:W3CDTF">2026-04-18T11:05:52Z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eyJoZGlkIjoiYjdhZTdmMTM5YWI2Yjk0OGEwN2RhOGU1Y2U3ZDFiNjYiLCJ1c2VySWQiOiIxNTUwOTQ0NTA3In0=</vt:lpwstr>
  </property>
  <property fmtid="{D5CDD505-2E9C-101B-9397-08002B2CF9AE}" pid="3" name="KSOProductBuildVer">
    <vt:lpwstr>2052-12.1.0.25225</vt:lpwstr>
  </property>
  <property fmtid="{D5CDD505-2E9C-101B-9397-08002B2CF9AE}" pid="4" name="ICV">
    <vt:lpwstr>F446AEBE67964B07BB0BEB77A993B9C0_12</vt:lpwstr>
  </property>
</Properties>
</file>